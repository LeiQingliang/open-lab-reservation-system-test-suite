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09B4C"/>
    <w:p w14:paraId="6633F930">
      <w:pPr>
        <w:spacing w:before="0" w:after="80"/>
        <w:jc w:val="center"/>
      </w:pPr>
      <w:r>
        <w:rPr>
          <w:rFonts w:ascii="黑体" w:hAnsi="黑体" w:eastAsia="黑体" w:cs="黑体"/>
          <w:b/>
          <w:i w:val="0"/>
          <w:sz w:val="44"/>
        </w:rPr>
        <w:t>《开放式实验室网上预约管理系统》</w:t>
      </w:r>
    </w:p>
    <w:p w14:paraId="429586AE">
      <w:pPr>
        <w:spacing w:before="0" w:after="200"/>
        <w:jc w:val="center"/>
      </w:pPr>
      <w:r>
        <w:rPr>
          <w:rFonts w:ascii="黑体" w:hAnsi="黑体" w:eastAsia="黑体" w:cs="黑体"/>
          <w:b/>
          <w:i w:val="0"/>
          <w:sz w:val="44"/>
        </w:rPr>
        <w:t>测试设计</w:t>
      </w:r>
    </w:p>
    <w:p w14:paraId="66EAF5DD">
      <w:pPr>
        <w:spacing w:before="0" w:after="480"/>
        <w:jc w:val="center"/>
      </w:pPr>
      <w:r>
        <w:rPr>
          <w:rFonts w:ascii="宋体" w:hAnsi="宋体" w:eastAsia="宋体" w:cs="宋体"/>
          <w:b w:val="0"/>
          <w:i w:val="0"/>
          <w:sz w:val="28"/>
        </w:rPr>
        <w:t>V1.0</w:t>
      </w:r>
    </w:p>
    <w:p w14:paraId="721C51A5">
      <w:pPr>
        <w:spacing w:before="0" w:after="80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编写人：雷清亮</w:t>
      </w:r>
    </w:p>
    <w:p w14:paraId="22A9D9AB">
      <w:pPr>
        <w:spacing w:before="0" w:after="80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指导教师：刘嘉</w:t>
      </w:r>
    </w:p>
    <w:p w14:paraId="251669E3">
      <w:pPr>
        <w:spacing w:before="0" w:after="80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日期：2026 年 6 月 — 7 月</w:t>
      </w:r>
    </w:p>
    <w:p w14:paraId="4DA2C2AF">
      <w:r>
        <w:br w:type="page"/>
      </w:r>
    </w:p>
    <w:p w14:paraId="7A03AD50">
      <w:pPr>
        <w:spacing w:after="200"/>
        <w:jc w:val="center"/>
      </w:pPr>
      <w:r>
        <w:rPr>
          <w:rFonts w:ascii="黑体" w:hAnsi="黑体" w:eastAsia="黑体" w:cs="黑体"/>
          <w:b/>
          <w:i w:val="0"/>
          <w:sz w:val="32"/>
        </w:rPr>
        <w:t>目　　录</w:t>
      </w:r>
    </w:p>
    <w:p w14:paraId="0AA191C5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b w:val="0"/>
          <w:i w:val="0"/>
          <w:color w:val="808080"/>
          <w:sz w:val="24"/>
        </w:rPr>
        <w:fldChar w:fldCharType="begin"/>
      </w:r>
      <w:r>
        <w:rPr>
          <w:rFonts w:ascii="宋体" w:hAnsi="宋体" w:eastAsia="宋体" w:cs="宋体"/>
          <w:b w:val="0"/>
          <w:i w:val="0"/>
          <w:color w:val="808080"/>
          <w:sz w:val="24"/>
        </w:rPr>
        <w:instrText xml:space="preserve">TOC \o "1-3" \h \z \u</w:instrText>
      </w:r>
      <w:r>
        <w:rPr>
          <w:rFonts w:ascii="宋体" w:hAnsi="宋体" w:eastAsia="宋体" w:cs="宋体"/>
          <w:b w:val="0"/>
          <w:i w:val="0"/>
          <w:color w:val="808080"/>
          <w:sz w:val="24"/>
        </w:rPr>
        <w:fldChar w:fldCharType="separate"/>
      </w: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_Toc2806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 版本更新信息</w:t>
      </w:r>
      <w:r>
        <w:tab/>
      </w:r>
      <w:r>
        <w:fldChar w:fldCharType="begin"/>
      </w:r>
      <w:r>
        <w:instrText xml:space="preserve"> PAGEREF _Toc2806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6DFE0EE0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_Toc611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 测试设计</w:t>
      </w:r>
      <w:r>
        <w:tab/>
      </w:r>
      <w:r>
        <w:fldChar w:fldCharType="begin"/>
      </w:r>
      <w:r>
        <w:instrText xml:space="preserve"> PAGEREF _Toc611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6AA3B3EE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_Toc26512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 测试范围</w:t>
      </w:r>
      <w:r>
        <w:tab/>
      </w:r>
      <w:r>
        <w:fldChar w:fldCharType="begin"/>
      </w:r>
      <w:r>
        <w:instrText xml:space="preserve"> PAGEREF _Toc26512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35B0E4D1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_Toc23007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2.2 测试覆盖设计</w:t>
      </w:r>
      <w:r>
        <w:tab/>
      </w:r>
      <w:r>
        <w:fldChar w:fldCharType="begin"/>
      </w:r>
      <w:r>
        <w:instrText xml:space="preserve"> PAGEREF _Toc23007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08AD47F7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_Toc20703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 测试用例</w:t>
      </w:r>
      <w:r>
        <w:tab/>
      </w:r>
      <w:r>
        <w:fldChar w:fldCharType="begin"/>
      </w:r>
      <w:r>
        <w:instrText xml:space="preserve"> PAGEREF _Toc20703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781376E0"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343B749C">
      <w:r>
        <w:br w:type="page"/>
      </w:r>
    </w:p>
    <w:p w14:paraId="79A3BDCF">
      <w:pPr>
        <w:keepNext/>
        <w:spacing w:before="160" w:after="160" w:line="440" w:lineRule="exact"/>
        <w:jc w:val="left"/>
        <w:outlineLvl w:val="1"/>
      </w:pPr>
      <w:bookmarkStart w:id="0" w:name="_Toc2806"/>
      <w:r>
        <w:rPr>
          <w:rFonts w:ascii="宋体" w:hAnsi="宋体" w:eastAsia="宋体" w:cs="宋体"/>
          <w:b/>
          <w:i w:val="0"/>
          <w:sz w:val="28"/>
        </w:rPr>
        <w:t>1 版本更新信息</w:t>
      </w:r>
      <w:bookmarkEnd w:id="0"/>
    </w:p>
    <w:p w14:paraId="4DBD0549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本文档的版本更新信息如表1-1所示。表格内文字字号比正文小一号（五号），表编号每章从1开始。</w:t>
      </w:r>
    </w:p>
    <w:p w14:paraId="3CDC1421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表1-1 版本更新记录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87"/>
        <w:gridCol w:w="1361"/>
        <w:gridCol w:w="1361"/>
        <w:gridCol w:w="2835"/>
      </w:tblGrid>
      <w:tr w14:paraId="6685F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EC3B59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修改编号</w:t>
            </w:r>
          </w:p>
        </w:tc>
        <w:tc>
          <w:tcPr>
            <w:tcW w:w="1587" w:type="dxa"/>
            <w:vAlign w:val="center"/>
          </w:tcPr>
          <w:p w14:paraId="11B9E09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修改日期</w:t>
            </w:r>
          </w:p>
        </w:tc>
        <w:tc>
          <w:tcPr>
            <w:tcW w:w="1361" w:type="dxa"/>
            <w:vAlign w:val="center"/>
          </w:tcPr>
          <w:p w14:paraId="724809B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修改后版本</w:t>
            </w:r>
          </w:p>
        </w:tc>
        <w:tc>
          <w:tcPr>
            <w:tcW w:w="1361" w:type="dxa"/>
            <w:vAlign w:val="center"/>
          </w:tcPr>
          <w:p w14:paraId="3204D2B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修改位置</w:t>
            </w:r>
          </w:p>
        </w:tc>
        <w:tc>
          <w:tcPr>
            <w:tcW w:w="2835" w:type="dxa"/>
            <w:vAlign w:val="center"/>
          </w:tcPr>
          <w:p w14:paraId="0E12776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修改内容概述</w:t>
            </w:r>
          </w:p>
        </w:tc>
      </w:tr>
      <w:tr w14:paraId="2E94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334E3B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001</w:t>
            </w:r>
          </w:p>
        </w:tc>
        <w:tc>
          <w:tcPr>
            <w:tcW w:w="1587" w:type="dxa"/>
            <w:vAlign w:val="center"/>
          </w:tcPr>
          <w:p w14:paraId="1C02EFD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2026-06-25</w:t>
            </w:r>
          </w:p>
        </w:tc>
        <w:tc>
          <w:tcPr>
            <w:tcW w:w="1361" w:type="dxa"/>
            <w:vAlign w:val="center"/>
          </w:tcPr>
          <w:p w14:paraId="7F0E5AE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V1.0</w:t>
            </w:r>
          </w:p>
        </w:tc>
        <w:tc>
          <w:tcPr>
            <w:tcW w:w="1361" w:type="dxa"/>
            <w:vAlign w:val="center"/>
          </w:tcPr>
          <w:p w14:paraId="49C50E1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全部</w:t>
            </w:r>
          </w:p>
        </w:tc>
        <w:tc>
          <w:tcPr>
            <w:tcW w:w="2835" w:type="dxa"/>
            <w:vAlign w:val="center"/>
          </w:tcPr>
          <w:p w14:paraId="0C83C33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初始发布版本</w:t>
            </w:r>
          </w:p>
        </w:tc>
      </w:tr>
      <w:tr w14:paraId="0FE8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0F1E88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002</w:t>
            </w:r>
          </w:p>
        </w:tc>
        <w:tc>
          <w:tcPr>
            <w:tcW w:w="1587" w:type="dxa"/>
            <w:vAlign w:val="center"/>
          </w:tcPr>
          <w:p w14:paraId="06C9E59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  <w:tc>
          <w:tcPr>
            <w:tcW w:w="1361" w:type="dxa"/>
            <w:vAlign w:val="center"/>
          </w:tcPr>
          <w:p w14:paraId="01B5F66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V1.1</w:t>
            </w:r>
          </w:p>
        </w:tc>
        <w:tc>
          <w:tcPr>
            <w:tcW w:w="1361" w:type="dxa"/>
            <w:vAlign w:val="center"/>
          </w:tcPr>
          <w:p w14:paraId="6F157B3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执行/结果</w:t>
            </w:r>
          </w:p>
        </w:tc>
        <w:tc>
          <w:tcPr>
            <w:tcW w:w="2835" w:type="dxa"/>
            <w:vAlign w:val="center"/>
          </w:tcPr>
          <w:p w14:paraId="5C6E0F9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补充测试执行与缺陷数据</w:t>
            </w:r>
          </w:p>
        </w:tc>
      </w:tr>
      <w:tr w14:paraId="46B83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894B1A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003</w:t>
            </w:r>
          </w:p>
        </w:tc>
        <w:tc>
          <w:tcPr>
            <w:tcW w:w="1587" w:type="dxa"/>
            <w:vAlign w:val="center"/>
          </w:tcPr>
          <w:p w14:paraId="772A294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2026-07-08</w:t>
            </w:r>
          </w:p>
        </w:tc>
        <w:tc>
          <w:tcPr>
            <w:tcW w:w="1361" w:type="dxa"/>
            <w:vAlign w:val="center"/>
          </w:tcPr>
          <w:p w14:paraId="1BB6299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V1.2</w:t>
            </w:r>
          </w:p>
        </w:tc>
        <w:tc>
          <w:tcPr>
            <w:tcW w:w="1361" w:type="dxa"/>
            <w:vAlign w:val="center"/>
          </w:tcPr>
          <w:p w14:paraId="03496F3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结论</w:t>
            </w:r>
          </w:p>
        </w:tc>
        <w:tc>
          <w:tcPr>
            <w:tcW w:w="2835" w:type="dxa"/>
            <w:vAlign w:val="center"/>
          </w:tcPr>
          <w:p w14:paraId="120A36E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补充回归结果与结论</w:t>
            </w:r>
          </w:p>
        </w:tc>
      </w:tr>
    </w:tbl>
    <w:p w14:paraId="2DC1625A">
      <w:pPr>
        <w:keepNext/>
        <w:spacing w:before="160" w:after="160" w:line="440" w:lineRule="exact"/>
        <w:jc w:val="left"/>
        <w:outlineLvl w:val="1"/>
      </w:pPr>
      <w:bookmarkStart w:id="1" w:name="_Toc611"/>
      <w:r>
        <w:rPr>
          <w:rFonts w:ascii="宋体" w:hAnsi="宋体" w:eastAsia="宋体" w:cs="宋体"/>
          <w:b/>
          <w:i w:val="0"/>
          <w:sz w:val="28"/>
        </w:rPr>
        <w:t>2 测试设计</w:t>
      </w:r>
      <w:bookmarkEnd w:id="1"/>
    </w:p>
    <w:p w14:paraId="239A6C9B">
      <w:pPr>
        <w:keepNext/>
        <w:spacing w:before="80" w:after="80" w:line="440" w:lineRule="exact"/>
        <w:jc w:val="left"/>
        <w:outlineLvl w:val="2"/>
      </w:pPr>
      <w:bookmarkStart w:id="2" w:name="_Toc26512"/>
      <w:r>
        <w:rPr>
          <w:rFonts w:ascii="宋体" w:hAnsi="宋体" w:eastAsia="宋体" w:cs="宋体"/>
          <w:b/>
          <w:i w:val="0"/>
          <w:sz w:val="24"/>
        </w:rPr>
        <w:t>2.1 测试范围</w:t>
      </w:r>
      <w:bookmarkEnd w:id="2"/>
    </w:p>
    <w:p w14:paraId="41EB6F14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本次测试设计范围覆盖实验室管理(M1)、排期管理(M2)、预约管理(M3)、预约审核(M4)、系统管理(M5)与认证权限(M6)六大模块的前端页面、后端接口与数据库；重点设计预约提交与审核的输入校验、业务规则与状态流转用例。</w:t>
      </w:r>
    </w:p>
    <w:p w14:paraId="4593C60D">
      <w:pPr>
        <w:keepNext/>
        <w:spacing w:before="80" w:after="80" w:line="440" w:lineRule="exact"/>
        <w:jc w:val="left"/>
        <w:outlineLvl w:val="2"/>
      </w:pPr>
      <w:bookmarkStart w:id="3" w:name="_Toc23007"/>
      <w:r>
        <w:rPr>
          <w:rFonts w:ascii="宋体" w:hAnsi="宋体" w:eastAsia="宋体" w:cs="宋体"/>
          <w:b/>
          <w:i w:val="0"/>
          <w:sz w:val="24"/>
        </w:rPr>
        <w:t>2.2 测试覆盖设计</w:t>
      </w:r>
      <w:bookmarkEnd w:id="3"/>
    </w:p>
    <w:p w14:paraId="0F43D763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采用等价类划分与边界值分析覆盖输入域（如 timeSlot 有效类{1,2,3,4}、无效类{≤0,≥5,空}，边界 0/1/4/5）；采用场景法覆盖“提交→冲突检测→审核→自动拒绝”业务流；采用基本路径覆盖对insertReservation/reviewReservation 的各判定分支设计用例，并以 JUnit 单元测试实现语句与分支覆盖。</w:t>
      </w:r>
    </w:p>
    <w:p w14:paraId="0D142DAF">
      <w:pPr>
        <w:keepNext/>
        <w:spacing w:before="160" w:after="160" w:line="440" w:lineRule="exact"/>
        <w:jc w:val="left"/>
        <w:outlineLvl w:val="1"/>
      </w:pPr>
      <w:bookmarkStart w:id="4" w:name="_Toc20703"/>
      <w:r>
        <w:rPr>
          <w:rFonts w:ascii="宋体" w:hAnsi="宋体" w:eastAsia="宋体" w:cs="宋体"/>
          <w:b/>
          <w:i w:val="0"/>
          <w:sz w:val="28"/>
        </w:rPr>
        <w:t>3 测试用例</w:t>
      </w:r>
      <w:bookmarkEnd w:id="4"/>
    </w:p>
    <w:p w14:paraId="42B7A204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本次共设计测试用例 38 个，覆盖六大模块的正常、边界与异常场景。用例清单见表3-1，详细用例采用统一的测试用例表单格式逐一描述（自表3-2 起）。</w:t>
      </w:r>
    </w:p>
    <w:p w14:paraId="59A67F1A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表3-1 测试用例清单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531"/>
        <w:gridCol w:w="2608"/>
        <w:gridCol w:w="1531"/>
        <w:gridCol w:w="1247"/>
      </w:tblGrid>
      <w:tr w14:paraId="0790C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3CA9937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用例编号</w:t>
            </w:r>
          </w:p>
        </w:tc>
        <w:tc>
          <w:tcPr>
            <w:tcW w:w="1531" w:type="dxa"/>
            <w:vAlign w:val="center"/>
          </w:tcPr>
          <w:p w14:paraId="48B4191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所属模块</w:t>
            </w:r>
          </w:p>
        </w:tc>
        <w:tc>
          <w:tcPr>
            <w:tcW w:w="2608" w:type="dxa"/>
            <w:vAlign w:val="center"/>
          </w:tcPr>
          <w:p w14:paraId="04E2E40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用例标题</w:t>
            </w:r>
          </w:p>
        </w:tc>
        <w:tc>
          <w:tcPr>
            <w:tcW w:w="1531" w:type="dxa"/>
            <w:vAlign w:val="center"/>
          </w:tcPr>
          <w:p w14:paraId="23C1A3A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1247" w:type="dxa"/>
            <w:vAlign w:val="center"/>
          </w:tcPr>
          <w:p w14:paraId="18564CB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结论</w:t>
            </w:r>
          </w:p>
        </w:tc>
      </w:tr>
      <w:tr w14:paraId="1B4AC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2361718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TC-LOGIN-01</w:t>
            </w:r>
          </w:p>
        </w:tc>
        <w:tc>
          <w:tcPr>
            <w:tcW w:w="1531" w:type="dxa"/>
            <w:vAlign w:val="center"/>
          </w:tcPr>
          <w:p w14:paraId="3F42B99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M6 认证权限</w:t>
            </w:r>
          </w:p>
        </w:tc>
        <w:tc>
          <w:tcPr>
            <w:tcW w:w="2608" w:type="dxa"/>
            <w:vAlign w:val="center"/>
          </w:tcPr>
          <w:p w14:paraId="63D316D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登录-正确账号密码</w:t>
            </w:r>
          </w:p>
        </w:tc>
        <w:tc>
          <w:tcPr>
            <w:tcW w:w="1531" w:type="dxa"/>
            <w:vAlign w:val="center"/>
          </w:tcPr>
          <w:p w14:paraId="2E75280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  <w:tc>
          <w:tcPr>
            <w:tcW w:w="1247" w:type="dxa"/>
            <w:vAlign w:val="center"/>
          </w:tcPr>
          <w:p w14:paraId="7BF9126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1BC58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47C7552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TC-LOGIN-02</w:t>
            </w:r>
          </w:p>
        </w:tc>
        <w:tc>
          <w:tcPr>
            <w:tcW w:w="1531" w:type="dxa"/>
            <w:vAlign w:val="center"/>
          </w:tcPr>
          <w:p w14:paraId="0D0F40C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M6 认证权限</w:t>
            </w:r>
          </w:p>
        </w:tc>
        <w:tc>
          <w:tcPr>
            <w:tcW w:w="2608" w:type="dxa"/>
            <w:vAlign w:val="center"/>
          </w:tcPr>
          <w:p w14:paraId="7591B9B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登录-错误密码</w:t>
            </w:r>
          </w:p>
        </w:tc>
        <w:tc>
          <w:tcPr>
            <w:tcW w:w="1531" w:type="dxa"/>
            <w:vAlign w:val="center"/>
          </w:tcPr>
          <w:p w14:paraId="3FC0990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  <w:tc>
          <w:tcPr>
            <w:tcW w:w="1247" w:type="dxa"/>
            <w:vAlign w:val="center"/>
          </w:tcPr>
          <w:p w14:paraId="64ECED7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73ECF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5E41644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TC-LOGIN-03</w:t>
            </w:r>
          </w:p>
        </w:tc>
        <w:tc>
          <w:tcPr>
            <w:tcW w:w="1531" w:type="dxa"/>
            <w:vAlign w:val="center"/>
          </w:tcPr>
          <w:p w14:paraId="625D71C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M6 认证权限</w:t>
            </w:r>
          </w:p>
        </w:tc>
        <w:tc>
          <w:tcPr>
            <w:tcW w:w="2608" w:type="dxa"/>
            <w:vAlign w:val="center"/>
          </w:tcPr>
          <w:p w14:paraId="75C7272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登录-验证码错误</w:t>
            </w:r>
          </w:p>
        </w:tc>
        <w:tc>
          <w:tcPr>
            <w:tcW w:w="1531" w:type="dxa"/>
            <w:vAlign w:val="center"/>
          </w:tcPr>
          <w:p w14:paraId="7562615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  <w:tc>
          <w:tcPr>
            <w:tcW w:w="1247" w:type="dxa"/>
            <w:vAlign w:val="center"/>
          </w:tcPr>
          <w:p w14:paraId="1B35502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5C573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2759202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TC-LOGIN-04</w:t>
            </w:r>
          </w:p>
        </w:tc>
        <w:tc>
          <w:tcPr>
            <w:tcW w:w="1531" w:type="dxa"/>
            <w:vAlign w:val="center"/>
          </w:tcPr>
          <w:p w14:paraId="2D3A9F8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M6 认证权限</w:t>
            </w:r>
          </w:p>
        </w:tc>
        <w:tc>
          <w:tcPr>
            <w:tcW w:w="2608" w:type="dxa"/>
            <w:vAlign w:val="center"/>
          </w:tcPr>
          <w:p w14:paraId="40AD768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登录-密码长度过短</w:t>
            </w:r>
          </w:p>
        </w:tc>
        <w:tc>
          <w:tcPr>
            <w:tcW w:w="1531" w:type="dxa"/>
            <w:vAlign w:val="center"/>
          </w:tcPr>
          <w:p w14:paraId="0A56368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</w:t>
            </w:r>
          </w:p>
        </w:tc>
        <w:tc>
          <w:tcPr>
            <w:tcW w:w="1247" w:type="dxa"/>
            <w:vAlign w:val="center"/>
          </w:tcPr>
          <w:p w14:paraId="18A2E63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38D68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2EED30E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TC-LAB-01</w:t>
            </w:r>
          </w:p>
        </w:tc>
        <w:tc>
          <w:tcPr>
            <w:tcW w:w="1531" w:type="dxa"/>
            <w:vAlign w:val="center"/>
          </w:tcPr>
          <w:p w14:paraId="4D49879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  <w:tc>
          <w:tcPr>
            <w:tcW w:w="2608" w:type="dxa"/>
            <w:vAlign w:val="center"/>
          </w:tcPr>
          <w:p w14:paraId="48E64A8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新增实验室-正常</w:t>
            </w:r>
          </w:p>
        </w:tc>
        <w:tc>
          <w:tcPr>
            <w:tcW w:w="1531" w:type="dxa"/>
            <w:vAlign w:val="center"/>
          </w:tcPr>
          <w:p w14:paraId="09D68E9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  <w:tc>
          <w:tcPr>
            <w:tcW w:w="1247" w:type="dxa"/>
            <w:vAlign w:val="center"/>
          </w:tcPr>
          <w:p w14:paraId="704F41F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7134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03021A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TC-LAB-02</w:t>
            </w:r>
          </w:p>
        </w:tc>
        <w:tc>
          <w:tcPr>
            <w:tcW w:w="1531" w:type="dxa"/>
            <w:vAlign w:val="center"/>
          </w:tcPr>
          <w:p w14:paraId="4549860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  <w:tc>
          <w:tcPr>
            <w:tcW w:w="2608" w:type="dxa"/>
            <w:vAlign w:val="center"/>
          </w:tcPr>
          <w:p w14:paraId="56586E2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新增实验室-名称为空</w:t>
            </w:r>
          </w:p>
        </w:tc>
        <w:tc>
          <w:tcPr>
            <w:tcW w:w="1531" w:type="dxa"/>
            <w:vAlign w:val="center"/>
          </w:tcPr>
          <w:p w14:paraId="0F799A3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  <w:tc>
          <w:tcPr>
            <w:tcW w:w="1247" w:type="dxa"/>
            <w:vAlign w:val="center"/>
          </w:tcPr>
          <w:p w14:paraId="5C330AC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52FF4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49331AA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TC-LAB-03</w:t>
            </w:r>
          </w:p>
        </w:tc>
        <w:tc>
          <w:tcPr>
            <w:tcW w:w="1531" w:type="dxa"/>
            <w:vAlign w:val="center"/>
          </w:tcPr>
          <w:p w14:paraId="1100DCE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  <w:tc>
          <w:tcPr>
            <w:tcW w:w="2608" w:type="dxa"/>
            <w:vAlign w:val="center"/>
          </w:tcPr>
          <w:p w14:paraId="60B856C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修改实验室信息</w:t>
            </w:r>
          </w:p>
        </w:tc>
        <w:tc>
          <w:tcPr>
            <w:tcW w:w="1531" w:type="dxa"/>
            <w:vAlign w:val="center"/>
          </w:tcPr>
          <w:p w14:paraId="37E4BAD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  <w:tc>
          <w:tcPr>
            <w:tcW w:w="1247" w:type="dxa"/>
            <w:vAlign w:val="center"/>
          </w:tcPr>
          <w:p w14:paraId="094673B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2895C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2D9657C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TC-LAB-04</w:t>
            </w:r>
          </w:p>
        </w:tc>
        <w:tc>
          <w:tcPr>
            <w:tcW w:w="1531" w:type="dxa"/>
            <w:vAlign w:val="center"/>
          </w:tcPr>
          <w:p w14:paraId="7B66E8C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  <w:tc>
          <w:tcPr>
            <w:tcW w:w="2608" w:type="dxa"/>
            <w:vAlign w:val="center"/>
          </w:tcPr>
          <w:p w14:paraId="0D14503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删除单个实验室</w:t>
            </w:r>
          </w:p>
        </w:tc>
        <w:tc>
          <w:tcPr>
            <w:tcW w:w="1531" w:type="dxa"/>
            <w:vAlign w:val="center"/>
          </w:tcPr>
          <w:p w14:paraId="2C62BB7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  <w:tc>
          <w:tcPr>
            <w:tcW w:w="1247" w:type="dxa"/>
            <w:vAlign w:val="center"/>
          </w:tcPr>
          <w:p w14:paraId="1DA0A17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63ADD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30B88C6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TC-LAB-05</w:t>
            </w:r>
          </w:p>
        </w:tc>
        <w:tc>
          <w:tcPr>
            <w:tcW w:w="1531" w:type="dxa"/>
            <w:vAlign w:val="center"/>
          </w:tcPr>
          <w:p w14:paraId="12CEDD8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  <w:tc>
          <w:tcPr>
            <w:tcW w:w="2608" w:type="dxa"/>
            <w:vAlign w:val="center"/>
          </w:tcPr>
          <w:p w14:paraId="46137D3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批量删除实验室</w:t>
            </w:r>
          </w:p>
        </w:tc>
        <w:tc>
          <w:tcPr>
            <w:tcW w:w="1531" w:type="dxa"/>
            <w:vAlign w:val="center"/>
          </w:tcPr>
          <w:p w14:paraId="0AFEC2B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  <w:tc>
          <w:tcPr>
            <w:tcW w:w="1247" w:type="dxa"/>
            <w:vAlign w:val="center"/>
          </w:tcPr>
          <w:p w14:paraId="7B660A5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38BDC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B57338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TC-LAB-06</w:t>
            </w:r>
          </w:p>
        </w:tc>
        <w:tc>
          <w:tcPr>
            <w:tcW w:w="1531" w:type="dxa"/>
            <w:vAlign w:val="center"/>
          </w:tcPr>
          <w:p w14:paraId="295B688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  <w:tc>
          <w:tcPr>
            <w:tcW w:w="2608" w:type="dxa"/>
            <w:vAlign w:val="center"/>
          </w:tcPr>
          <w:p w14:paraId="741A88E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按名称模糊查询+分页</w:t>
            </w:r>
          </w:p>
        </w:tc>
        <w:tc>
          <w:tcPr>
            <w:tcW w:w="1531" w:type="dxa"/>
            <w:vAlign w:val="center"/>
          </w:tcPr>
          <w:p w14:paraId="507FB35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等价类/场景法</w:t>
            </w:r>
          </w:p>
        </w:tc>
        <w:tc>
          <w:tcPr>
            <w:tcW w:w="1247" w:type="dxa"/>
            <w:vAlign w:val="center"/>
          </w:tcPr>
          <w:p w14:paraId="752929A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049A2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E7E6FB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TC-SCH-01</w:t>
            </w:r>
          </w:p>
        </w:tc>
        <w:tc>
          <w:tcPr>
            <w:tcW w:w="1531" w:type="dxa"/>
            <w:vAlign w:val="center"/>
          </w:tcPr>
          <w:p w14:paraId="389BBFA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  <w:tc>
          <w:tcPr>
            <w:tcW w:w="2608" w:type="dxa"/>
            <w:vAlign w:val="center"/>
          </w:tcPr>
          <w:p w14:paraId="33658CD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发布可预约时段-正常</w:t>
            </w:r>
          </w:p>
        </w:tc>
        <w:tc>
          <w:tcPr>
            <w:tcW w:w="1531" w:type="dxa"/>
            <w:vAlign w:val="center"/>
          </w:tcPr>
          <w:p w14:paraId="0800B4F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</w:t>
            </w:r>
          </w:p>
        </w:tc>
        <w:tc>
          <w:tcPr>
            <w:tcW w:w="1247" w:type="dxa"/>
            <w:vAlign w:val="center"/>
          </w:tcPr>
          <w:p w14:paraId="69B9003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36DB7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D4BC0C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TC-SCH-02</w:t>
            </w:r>
          </w:p>
        </w:tc>
        <w:tc>
          <w:tcPr>
            <w:tcW w:w="1531" w:type="dxa"/>
            <w:vAlign w:val="center"/>
          </w:tcPr>
          <w:p w14:paraId="7BCE536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  <w:tc>
          <w:tcPr>
            <w:tcW w:w="2608" w:type="dxa"/>
            <w:vAlign w:val="center"/>
          </w:tcPr>
          <w:p w14:paraId="3F2B81D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发布时段-日期为空</w:t>
            </w:r>
          </w:p>
        </w:tc>
        <w:tc>
          <w:tcPr>
            <w:tcW w:w="1531" w:type="dxa"/>
            <w:vAlign w:val="center"/>
          </w:tcPr>
          <w:p w14:paraId="24FEA6B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  <w:tc>
          <w:tcPr>
            <w:tcW w:w="1247" w:type="dxa"/>
            <w:vAlign w:val="center"/>
          </w:tcPr>
          <w:p w14:paraId="4F63CD7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259C1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4D99C31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TC-SCH-03</w:t>
            </w:r>
          </w:p>
        </w:tc>
        <w:tc>
          <w:tcPr>
            <w:tcW w:w="1531" w:type="dxa"/>
            <w:vAlign w:val="center"/>
          </w:tcPr>
          <w:p w14:paraId="27D920A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  <w:tc>
          <w:tcPr>
            <w:tcW w:w="2608" w:type="dxa"/>
            <w:vAlign w:val="center"/>
          </w:tcPr>
          <w:p w14:paraId="0C23B27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发布时段-时段列表为空</w:t>
            </w:r>
          </w:p>
        </w:tc>
        <w:tc>
          <w:tcPr>
            <w:tcW w:w="1531" w:type="dxa"/>
            <w:vAlign w:val="center"/>
          </w:tcPr>
          <w:p w14:paraId="32E3741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  <w:tc>
          <w:tcPr>
            <w:tcW w:w="1247" w:type="dxa"/>
            <w:vAlign w:val="center"/>
          </w:tcPr>
          <w:p w14:paraId="355329E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09D88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1D3DF97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TC-SCH-04</w:t>
            </w:r>
          </w:p>
        </w:tc>
        <w:tc>
          <w:tcPr>
            <w:tcW w:w="1531" w:type="dxa"/>
            <w:vAlign w:val="center"/>
          </w:tcPr>
          <w:p w14:paraId="1618D58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  <w:tc>
          <w:tcPr>
            <w:tcW w:w="2608" w:type="dxa"/>
            <w:vAlign w:val="center"/>
          </w:tcPr>
          <w:p w14:paraId="4421082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发布时段-过去日期</w:t>
            </w:r>
          </w:p>
        </w:tc>
        <w:tc>
          <w:tcPr>
            <w:tcW w:w="1531" w:type="dxa"/>
            <w:vAlign w:val="center"/>
          </w:tcPr>
          <w:p w14:paraId="53D288B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</w:t>
            </w:r>
          </w:p>
        </w:tc>
        <w:tc>
          <w:tcPr>
            <w:tcW w:w="1247" w:type="dxa"/>
            <w:vAlign w:val="center"/>
          </w:tcPr>
          <w:p w14:paraId="463D1A3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失败(遗留)</w:t>
            </w:r>
          </w:p>
        </w:tc>
      </w:tr>
      <w:tr w14:paraId="500E5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350F307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TC-SCH-05</w:t>
            </w:r>
          </w:p>
        </w:tc>
        <w:tc>
          <w:tcPr>
            <w:tcW w:w="1531" w:type="dxa"/>
            <w:vAlign w:val="center"/>
          </w:tcPr>
          <w:p w14:paraId="002A35A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  <w:tc>
          <w:tcPr>
            <w:tcW w:w="2608" w:type="dxa"/>
            <w:vAlign w:val="center"/>
          </w:tcPr>
          <w:p w14:paraId="1220C0D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查询当日可预约排期</w:t>
            </w:r>
          </w:p>
        </w:tc>
        <w:tc>
          <w:tcPr>
            <w:tcW w:w="1531" w:type="dxa"/>
            <w:vAlign w:val="center"/>
          </w:tcPr>
          <w:p w14:paraId="4A167EA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  <w:tc>
          <w:tcPr>
            <w:tcW w:w="1247" w:type="dxa"/>
            <w:vAlign w:val="center"/>
          </w:tcPr>
          <w:p w14:paraId="098CB28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1A7FC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1D76D9E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TC-SCH-06</w:t>
            </w:r>
          </w:p>
        </w:tc>
        <w:tc>
          <w:tcPr>
            <w:tcW w:w="1531" w:type="dxa"/>
            <w:vAlign w:val="center"/>
          </w:tcPr>
          <w:p w14:paraId="5C105E4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  <w:tc>
          <w:tcPr>
            <w:tcW w:w="2608" w:type="dxa"/>
            <w:vAlign w:val="center"/>
          </w:tcPr>
          <w:p w14:paraId="5F35334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批量删除排期</w:t>
            </w:r>
          </w:p>
        </w:tc>
        <w:tc>
          <w:tcPr>
            <w:tcW w:w="1531" w:type="dxa"/>
            <w:vAlign w:val="center"/>
          </w:tcPr>
          <w:p w14:paraId="73E7D3A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  <w:tc>
          <w:tcPr>
            <w:tcW w:w="1247" w:type="dxa"/>
            <w:vAlign w:val="center"/>
          </w:tcPr>
          <w:p w14:paraId="022E5E5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04C2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3D9B868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TC-RSV-01</w:t>
            </w:r>
          </w:p>
        </w:tc>
        <w:tc>
          <w:tcPr>
            <w:tcW w:w="1531" w:type="dxa"/>
            <w:vAlign w:val="center"/>
          </w:tcPr>
          <w:p w14:paraId="1A28E0B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2608" w:type="dxa"/>
            <w:vAlign w:val="center"/>
          </w:tcPr>
          <w:p w14:paraId="3BF2DA8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预约-时段=1下边界</w:t>
            </w:r>
          </w:p>
        </w:tc>
        <w:tc>
          <w:tcPr>
            <w:tcW w:w="1531" w:type="dxa"/>
            <w:vAlign w:val="center"/>
          </w:tcPr>
          <w:p w14:paraId="0194140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边界值(有效)</w:t>
            </w:r>
          </w:p>
        </w:tc>
        <w:tc>
          <w:tcPr>
            <w:tcW w:w="1247" w:type="dxa"/>
            <w:vAlign w:val="center"/>
          </w:tcPr>
          <w:p w14:paraId="67401FB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77672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1A64577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TC-RSV-02</w:t>
            </w:r>
          </w:p>
        </w:tc>
        <w:tc>
          <w:tcPr>
            <w:tcW w:w="1531" w:type="dxa"/>
            <w:vAlign w:val="center"/>
          </w:tcPr>
          <w:p w14:paraId="79945DE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2608" w:type="dxa"/>
            <w:vAlign w:val="center"/>
          </w:tcPr>
          <w:p w14:paraId="12781CE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预约-时段=4上边界</w:t>
            </w:r>
          </w:p>
        </w:tc>
        <w:tc>
          <w:tcPr>
            <w:tcW w:w="1531" w:type="dxa"/>
            <w:vAlign w:val="center"/>
          </w:tcPr>
          <w:p w14:paraId="78A23A4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边界值(有效)</w:t>
            </w:r>
          </w:p>
        </w:tc>
        <w:tc>
          <w:tcPr>
            <w:tcW w:w="1247" w:type="dxa"/>
            <w:vAlign w:val="center"/>
          </w:tcPr>
          <w:p w14:paraId="2F272B9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3D5AA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773CF7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TC-RSV-03</w:t>
            </w:r>
          </w:p>
        </w:tc>
        <w:tc>
          <w:tcPr>
            <w:tcW w:w="1531" w:type="dxa"/>
            <w:vAlign w:val="center"/>
          </w:tcPr>
          <w:p w14:paraId="0602AA1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2608" w:type="dxa"/>
            <w:vAlign w:val="center"/>
          </w:tcPr>
          <w:p w14:paraId="4714DFC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预约-时段=0越界</w:t>
            </w:r>
          </w:p>
        </w:tc>
        <w:tc>
          <w:tcPr>
            <w:tcW w:w="1531" w:type="dxa"/>
            <w:vAlign w:val="center"/>
          </w:tcPr>
          <w:p w14:paraId="7CD23FC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边界值(无效)</w:t>
            </w:r>
          </w:p>
        </w:tc>
        <w:tc>
          <w:tcPr>
            <w:tcW w:w="1247" w:type="dxa"/>
            <w:vAlign w:val="center"/>
          </w:tcPr>
          <w:p w14:paraId="446A12F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6511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174D849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TC-RSV-04</w:t>
            </w:r>
          </w:p>
        </w:tc>
        <w:tc>
          <w:tcPr>
            <w:tcW w:w="1531" w:type="dxa"/>
            <w:vAlign w:val="center"/>
          </w:tcPr>
          <w:p w14:paraId="3B10698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2608" w:type="dxa"/>
            <w:vAlign w:val="center"/>
          </w:tcPr>
          <w:p w14:paraId="0B1D6E4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预约-时段=5越界</w:t>
            </w:r>
          </w:p>
        </w:tc>
        <w:tc>
          <w:tcPr>
            <w:tcW w:w="1531" w:type="dxa"/>
            <w:vAlign w:val="center"/>
          </w:tcPr>
          <w:p w14:paraId="5EECA27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边界值(无效)</w:t>
            </w:r>
          </w:p>
        </w:tc>
        <w:tc>
          <w:tcPr>
            <w:tcW w:w="1247" w:type="dxa"/>
            <w:vAlign w:val="center"/>
          </w:tcPr>
          <w:p w14:paraId="34A3A1B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7C4AE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2FF7EB9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TC-RSV-05</w:t>
            </w:r>
          </w:p>
        </w:tc>
        <w:tc>
          <w:tcPr>
            <w:tcW w:w="1531" w:type="dxa"/>
            <w:vAlign w:val="center"/>
          </w:tcPr>
          <w:p w14:paraId="57C42DD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2608" w:type="dxa"/>
            <w:vAlign w:val="center"/>
          </w:tcPr>
          <w:p w14:paraId="3F980E8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预约-时段为空</w:t>
            </w:r>
          </w:p>
        </w:tc>
        <w:tc>
          <w:tcPr>
            <w:tcW w:w="1531" w:type="dxa"/>
            <w:vAlign w:val="center"/>
          </w:tcPr>
          <w:p w14:paraId="421A74E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  <w:tc>
          <w:tcPr>
            <w:tcW w:w="1247" w:type="dxa"/>
            <w:vAlign w:val="center"/>
          </w:tcPr>
          <w:p w14:paraId="5D6BED0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71E6B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5FC26F2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TC-RSV-06</w:t>
            </w:r>
          </w:p>
        </w:tc>
        <w:tc>
          <w:tcPr>
            <w:tcW w:w="1531" w:type="dxa"/>
            <w:vAlign w:val="center"/>
          </w:tcPr>
          <w:p w14:paraId="2808AA6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2608" w:type="dxa"/>
            <w:vAlign w:val="center"/>
          </w:tcPr>
          <w:p w14:paraId="2FF3377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预约-过去日期</w:t>
            </w:r>
          </w:p>
        </w:tc>
        <w:tc>
          <w:tcPr>
            <w:tcW w:w="1531" w:type="dxa"/>
            <w:vAlign w:val="center"/>
          </w:tcPr>
          <w:p w14:paraId="30410CD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边界值(无效)</w:t>
            </w:r>
          </w:p>
        </w:tc>
        <w:tc>
          <w:tcPr>
            <w:tcW w:w="1247" w:type="dxa"/>
            <w:vAlign w:val="center"/>
          </w:tcPr>
          <w:p w14:paraId="4CFA0D6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39586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0FED31F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TC-RSV-07</w:t>
            </w:r>
          </w:p>
        </w:tc>
        <w:tc>
          <w:tcPr>
            <w:tcW w:w="1531" w:type="dxa"/>
            <w:vAlign w:val="center"/>
          </w:tcPr>
          <w:p w14:paraId="4A0E5B0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2608" w:type="dxa"/>
            <w:vAlign w:val="center"/>
          </w:tcPr>
          <w:p w14:paraId="364893F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预约-实验室ID为空</w:t>
            </w:r>
          </w:p>
        </w:tc>
        <w:tc>
          <w:tcPr>
            <w:tcW w:w="1531" w:type="dxa"/>
            <w:vAlign w:val="center"/>
          </w:tcPr>
          <w:p w14:paraId="755033B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  <w:tc>
          <w:tcPr>
            <w:tcW w:w="1247" w:type="dxa"/>
            <w:vAlign w:val="center"/>
          </w:tcPr>
          <w:p w14:paraId="4CEF0B6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32DDA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BAA30B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TC-RSV-08</w:t>
            </w:r>
          </w:p>
        </w:tc>
        <w:tc>
          <w:tcPr>
            <w:tcW w:w="1531" w:type="dxa"/>
            <w:vAlign w:val="center"/>
          </w:tcPr>
          <w:p w14:paraId="22392C9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2608" w:type="dxa"/>
            <w:vAlign w:val="center"/>
          </w:tcPr>
          <w:p w14:paraId="6C38AFD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预约-用途为空白</w:t>
            </w:r>
          </w:p>
        </w:tc>
        <w:tc>
          <w:tcPr>
            <w:tcW w:w="1531" w:type="dxa"/>
            <w:vAlign w:val="center"/>
          </w:tcPr>
          <w:p w14:paraId="03734CE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  <w:tc>
          <w:tcPr>
            <w:tcW w:w="1247" w:type="dxa"/>
            <w:vAlign w:val="center"/>
          </w:tcPr>
          <w:p w14:paraId="4F5D51A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06BA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95E1EE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TC-RSV-09</w:t>
            </w:r>
          </w:p>
        </w:tc>
        <w:tc>
          <w:tcPr>
            <w:tcW w:w="1531" w:type="dxa"/>
            <w:vAlign w:val="center"/>
          </w:tcPr>
          <w:p w14:paraId="29859B9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2608" w:type="dxa"/>
            <w:vAlign w:val="center"/>
          </w:tcPr>
          <w:p w14:paraId="3C95A0D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预约-时段冲突</w:t>
            </w:r>
          </w:p>
        </w:tc>
        <w:tc>
          <w:tcPr>
            <w:tcW w:w="1531" w:type="dxa"/>
            <w:vAlign w:val="center"/>
          </w:tcPr>
          <w:p w14:paraId="04B7146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</w:t>
            </w:r>
          </w:p>
        </w:tc>
        <w:tc>
          <w:tcPr>
            <w:tcW w:w="1247" w:type="dxa"/>
            <w:vAlign w:val="center"/>
          </w:tcPr>
          <w:p w14:paraId="41834E1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6BA1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52EF969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TC-RSV-10</w:t>
            </w:r>
          </w:p>
        </w:tc>
        <w:tc>
          <w:tcPr>
            <w:tcW w:w="1531" w:type="dxa"/>
            <w:vAlign w:val="center"/>
          </w:tcPr>
          <w:p w14:paraId="13B8CEC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2608" w:type="dxa"/>
            <w:vAlign w:val="center"/>
          </w:tcPr>
          <w:p w14:paraId="730CFFB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预约-正常提交</w:t>
            </w:r>
          </w:p>
        </w:tc>
        <w:tc>
          <w:tcPr>
            <w:tcW w:w="1531" w:type="dxa"/>
            <w:vAlign w:val="center"/>
          </w:tcPr>
          <w:p w14:paraId="24E371F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  <w:tc>
          <w:tcPr>
            <w:tcW w:w="1247" w:type="dxa"/>
            <w:vAlign w:val="center"/>
          </w:tcPr>
          <w:p w14:paraId="6C1F4E1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09F9B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0398736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TC-RSV-11</w:t>
            </w:r>
          </w:p>
        </w:tc>
        <w:tc>
          <w:tcPr>
            <w:tcW w:w="1531" w:type="dxa"/>
            <w:vAlign w:val="center"/>
          </w:tcPr>
          <w:p w14:paraId="53C0456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2608" w:type="dxa"/>
            <w:vAlign w:val="center"/>
          </w:tcPr>
          <w:p w14:paraId="2533634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预约-状态防越权</w:t>
            </w:r>
          </w:p>
        </w:tc>
        <w:tc>
          <w:tcPr>
            <w:tcW w:w="1531" w:type="dxa"/>
            <w:vAlign w:val="center"/>
          </w:tcPr>
          <w:p w14:paraId="592BEB3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</w:t>
            </w:r>
          </w:p>
        </w:tc>
        <w:tc>
          <w:tcPr>
            <w:tcW w:w="1247" w:type="dxa"/>
            <w:vAlign w:val="center"/>
          </w:tcPr>
          <w:p w14:paraId="293B1C1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5A2A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5DFD286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TC-RSV-12</w:t>
            </w:r>
          </w:p>
        </w:tc>
        <w:tc>
          <w:tcPr>
            <w:tcW w:w="1531" w:type="dxa"/>
            <w:vAlign w:val="center"/>
          </w:tcPr>
          <w:p w14:paraId="07E2F69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2608" w:type="dxa"/>
            <w:vAlign w:val="center"/>
          </w:tcPr>
          <w:p w14:paraId="5E6E8C3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预约列表-按日期范围查询</w:t>
            </w:r>
          </w:p>
        </w:tc>
        <w:tc>
          <w:tcPr>
            <w:tcW w:w="1531" w:type="dxa"/>
            <w:vAlign w:val="center"/>
          </w:tcPr>
          <w:p w14:paraId="67A1B9A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等价类/场景法</w:t>
            </w:r>
          </w:p>
        </w:tc>
        <w:tc>
          <w:tcPr>
            <w:tcW w:w="1247" w:type="dxa"/>
            <w:vAlign w:val="center"/>
          </w:tcPr>
          <w:p w14:paraId="455B4E4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BBE4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238DC92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TC-REV-01</w:t>
            </w:r>
          </w:p>
        </w:tc>
        <w:tc>
          <w:tcPr>
            <w:tcW w:w="1531" w:type="dxa"/>
            <w:vAlign w:val="center"/>
          </w:tcPr>
          <w:p w14:paraId="4F77D08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M4 预约审核</w:t>
            </w:r>
          </w:p>
        </w:tc>
        <w:tc>
          <w:tcPr>
            <w:tcW w:w="2608" w:type="dxa"/>
            <w:vAlign w:val="center"/>
          </w:tcPr>
          <w:p w14:paraId="0A3F2D7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审核-通过并写审核时间</w:t>
            </w:r>
          </w:p>
        </w:tc>
        <w:tc>
          <w:tcPr>
            <w:tcW w:w="1531" w:type="dxa"/>
            <w:vAlign w:val="center"/>
          </w:tcPr>
          <w:p w14:paraId="5F2D024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场景法/路径覆盖</w:t>
            </w:r>
          </w:p>
        </w:tc>
        <w:tc>
          <w:tcPr>
            <w:tcW w:w="1247" w:type="dxa"/>
            <w:vAlign w:val="center"/>
          </w:tcPr>
          <w:p w14:paraId="0299843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09206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617AE2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TC-REV-02</w:t>
            </w:r>
          </w:p>
        </w:tc>
        <w:tc>
          <w:tcPr>
            <w:tcW w:w="1531" w:type="dxa"/>
            <w:vAlign w:val="center"/>
          </w:tcPr>
          <w:p w14:paraId="0EE8C8B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M4 预约审核</w:t>
            </w:r>
          </w:p>
        </w:tc>
        <w:tc>
          <w:tcPr>
            <w:tcW w:w="2608" w:type="dxa"/>
            <w:vAlign w:val="center"/>
          </w:tcPr>
          <w:p w14:paraId="579117D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审核-拒绝</w:t>
            </w:r>
          </w:p>
        </w:tc>
        <w:tc>
          <w:tcPr>
            <w:tcW w:w="1531" w:type="dxa"/>
            <w:vAlign w:val="center"/>
          </w:tcPr>
          <w:p w14:paraId="7283C4C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</w:t>
            </w:r>
          </w:p>
        </w:tc>
        <w:tc>
          <w:tcPr>
            <w:tcW w:w="1247" w:type="dxa"/>
            <w:vAlign w:val="center"/>
          </w:tcPr>
          <w:p w14:paraId="3D8DF6D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07DB8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20428A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TC-REV-03</w:t>
            </w:r>
          </w:p>
        </w:tc>
        <w:tc>
          <w:tcPr>
            <w:tcW w:w="1531" w:type="dxa"/>
            <w:vAlign w:val="center"/>
          </w:tcPr>
          <w:p w14:paraId="3D93C5B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M4 预约审核</w:t>
            </w:r>
          </w:p>
        </w:tc>
        <w:tc>
          <w:tcPr>
            <w:tcW w:w="2608" w:type="dxa"/>
            <w:vAlign w:val="center"/>
          </w:tcPr>
          <w:p w14:paraId="29647B1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审核-重复审核拦截</w:t>
            </w:r>
          </w:p>
        </w:tc>
        <w:tc>
          <w:tcPr>
            <w:tcW w:w="1531" w:type="dxa"/>
            <w:vAlign w:val="center"/>
          </w:tcPr>
          <w:p w14:paraId="4C34B42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场景法(异常)</w:t>
            </w:r>
          </w:p>
        </w:tc>
        <w:tc>
          <w:tcPr>
            <w:tcW w:w="1247" w:type="dxa"/>
            <w:vAlign w:val="center"/>
          </w:tcPr>
          <w:p w14:paraId="3A1D5EF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7DB49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C45BFA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TC-REV-04</w:t>
            </w:r>
          </w:p>
        </w:tc>
        <w:tc>
          <w:tcPr>
            <w:tcW w:w="1531" w:type="dxa"/>
            <w:vAlign w:val="center"/>
          </w:tcPr>
          <w:p w14:paraId="4E8E5B8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M4 预约审核</w:t>
            </w:r>
          </w:p>
        </w:tc>
        <w:tc>
          <w:tcPr>
            <w:tcW w:w="2608" w:type="dxa"/>
            <w:vAlign w:val="center"/>
          </w:tcPr>
          <w:p w14:paraId="4D30505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审核-通过自动拒绝冲突</w:t>
            </w:r>
          </w:p>
        </w:tc>
        <w:tc>
          <w:tcPr>
            <w:tcW w:w="1531" w:type="dxa"/>
            <w:vAlign w:val="center"/>
          </w:tcPr>
          <w:p w14:paraId="120E9F8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路径覆盖</w:t>
            </w:r>
          </w:p>
        </w:tc>
        <w:tc>
          <w:tcPr>
            <w:tcW w:w="1247" w:type="dxa"/>
            <w:vAlign w:val="center"/>
          </w:tcPr>
          <w:p w14:paraId="74D35C8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6260C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407CF68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TC-REV-05</w:t>
            </w:r>
          </w:p>
        </w:tc>
        <w:tc>
          <w:tcPr>
            <w:tcW w:w="1531" w:type="dxa"/>
            <w:vAlign w:val="center"/>
          </w:tcPr>
          <w:p w14:paraId="6A7693E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M4 预约审核</w:t>
            </w:r>
          </w:p>
        </w:tc>
        <w:tc>
          <w:tcPr>
            <w:tcW w:w="2608" w:type="dxa"/>
            <w:vAlign w:val="center"/>
          </w:tcPr>
          <w:p w14:paraId="77939F8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审核-预约ID为空</w:t>
            </w:r>
          </w:p>
        </w:tc>
        <w:tc>
          <w:tcPr>
            <w:tcW w:w="1531" w:type="dxa"/>
            <w:vAlign w:val="center"/>
          </w:tcPr>
          <w:p w14:paraId="4BC25EA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  <w:tc>
          <w:tcPr>
            <w:tcW w:w="1247" w:type="dxa"/>
            <w:vAlign w:val="center"/>
          </w:tcPr>
          <w:p w14:paraId="3572071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1E27B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D60C02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TC-POST-01</w:t>
            </w:r>
          </w:p>
        </w:tc>
        <w:tc>
          <w:tcPr>
            <w:tcW w:w="1531" w:type="dxa"/>
            <w:vAlign w:val="center"/>
          </w:tcPr>
          <w:p w14:paraId="01FC96D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M5 系统管理</w:t>
            </w:r>
          </w:p>
        </w:tc>
        <w:tc>
          <w:tcPr>
            <w:tcW w:w="2608" w:type="dxa"/>
            <w:vAlign w:val="center"/>
          </w:tcPr>
          <w:p w14:paraId="4E14B98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岗位-名称唯一性校验</w:t>
            </w:r>
          </w:p>
        </w:tc>
        <w:tc>
          <w:tcPr>
            <w:tcW w:w="1531" w:type="dxa"/>
            <w:vAlign w:val="center"/>
          </w:tcPr>
          <w:p w14:paraId="1241B5E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</w:t>
            </w:r>
          </w:p>
        </w:tc>
        <w:tc>
          <w:tcPr>
            <w:tcW w:w="1247" w:type="dxa"/>
            <w:vAlign w:val="center"/>
          </w:tcPr>
          <w:p w14:paraId="7CFFDB1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8A53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4F25A3D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TC-POST-02</w:t>
            </w:r>
          </w:p>
        </w:tc>
        <w:tc>
          <w:tcPr>
            <w:tcW w:w="1531" w:type="dxa"/>
            <w:vAlign w:val="center"/>
          </w:tcPr>
          <w:p w14:paraId="0211F4B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M5 系统管理</w:t>
            </w:r>
          </w:p>
        </w:tc>
        <w:tc>
          <w:tcPr>
            <w:tcW w:w="2608" w:type="dxa"/>
            <w:vAlign w:val="center"/>
          </w:tcPr>
          <w:p w14:paraId="2CC390E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岗位-已分配禁止删除</w:t>
            </w:r>
          </w:p>
        </w:tc>
        <w:tc>
          <w:tcPr>
            <w:tcW w:w="1531" w:type="dxa"/>
            <w:vAlign w:val="center"/>
          </w:tcPr>
          <w:p w14:paraId="340FE18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场景法(异常)</w:t>
            </w:r>
          </w:p>
        </w:tc>
        <w:tc>
          <w:tcPr>
            <w:tcW w:w="1247" w:type="dxa"/>
            <w:vAlign w:val="center"/>
          </w:tcPr>
          <w:p w14:paraId="3295E47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37D7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15E5DA0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TC-USER-01</w:t>
            </w:r>
          </w:p>
        </w:tc>
        <w:tc>
          <w:tcPr>
            <w:tcW w:w="1531" w:type="dxa"/>
            <w:vAlign w:val="center"/>
          </w:tcPr>
          <w:p w14:paraId="74BBB8C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M5 系统管理</w:t>
            </w:r>
          </w:p>
        </w:tc>
        <w:tc>
          <w:tcPr>
            <w:tcW w:w="2608" w:type="dxa"/>
            <w:vAlign w:val="center"/>
          </w:tcPr>
          <w:p w14:paraId="1EB5AE8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用户-账号唯一性</w:t>
            </w:r>
          </w:p>
        </w:tc>
        <w:tc>
          <w:tcPr>
            <w:tcW w:w="1531" w:type="dxa"/>
            <w:vAlign w:val="center"/>
          </w:tcPr>
          <w:p w14:paraId="53102DD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</w:t>
            </w:r>
          </w:p>
        </w:tc>
        <w:tc>
          <w:tcPr>
            <w:tcW w:w="1247" w:type="dxa"/>
            <w:vAlign w:val="center"/>
          </w:tcPr>
          <w:p w14:paraId="0384428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7DE79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513A06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TC-DB-01</w:t>
            </w:r>
          </w:p>
        </w:tc>
        <w:tc>
          <w:tcPr>
            <w:tcW w:w="1531" w:type="dxa"/>
            <w:vAlign w:val="center"/>
          </w:tcPr>
          <w:p w14:paraId="33AF169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数据库</w:t>
            </w:r>
          </w:p>
        </w:tc>
        <w:tc>
          <w:tcPr>
            <w:tcW w:w="2608" w:type="dxa"/>
            <w:vAlign w:val="center"/>
          </w:tcPr>
          <w:p w14:paraId="301E75D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预约多表关联查询</w:t>
            </w:r>
          </w:p>
        </w:tc>
        <w:tc>
          <w:tcPr>
            <w:tcW w:w="1531" w:type="dxa"/>
            <w:vAlign w:val="center"/>
          </w:tcPr>
          <w:p w14:paraId="77D5F7C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  <w:tc>
          <w:tcPr>
            <w:tcW w:w="1247" w:type="dxa"/>
            <w:vAlign w:val="center"/>
          </w:tcPr>
          <w:p w14:paraId="0D83A57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6497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C3DD0E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TC-DB-02</w:t>
            </w:r>
          </w:p>
        </w:tc>
        <w:tc>
          <w:tcPr>
            <w:tcW w:w="1531" w:type="dxa"/>
            <w:vAlign w:val="center"/>
          </w:tcPr>
          <w:p w14:paraId="0AED4DC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数据库</w:t>
            </w:r>
          </w:p>
        </w:tc>
        <w:tc>
          <w:tcPr>
            <w:tcW w:w="2608" w:type="dxa"/>
            <w:vAlign w:val="center"/>
          </w:tcPr>
          <w:p w14:paraId="5F2C8D3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冲突查询SQL正确性</w:t>
            </w:r>
          </w:p>
        </w:tc>
        <w:tc>
          <w:tcPr>
            <w:tcW w:w="1531" w:type="dxa"/>
            <w:vAlign w:val="center"/>
          </w:tcPr>
          <w:p w14:paraId="07C251C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路径覆盖</w:t>
            </w:r>
          </w:p>
        </w:tc>
        <w:tc>
          <w:tcPr>
            <w:tcW w:w="1247" w:type="dxa"/>
            <w:vAlign w:val="center"/>
          </w:tcPr>
          <w:p w14:paraId="228A714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</w:tbl>
    <w:p w14:paraId="2FB84ABE"/>
    <w:p w14:paraId="0B1101EB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表3-2 登录-正确账号密码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33885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8C3376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2617BF8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TC-LOGIN-01</w:t>
            </w:r>
          </w:p>
        </w:tc>
      </w:tr>
      <w:tr w14:paraId="3BCD3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C1575C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7D16A04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M6 认证权限</w:t>
            </w:r>
          </w:p>
        </w:tc>
      </w:tr>
      <w:tr w14:paraId="7AACC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3979E2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0C4A4C9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登录-正确账号密码</w:t>
            </w:r>
          </w:p>
        </w:tc>
      </w:tr>
      <w:tr w14:paraId="70C1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BF907D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1ACDBCE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31403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D14E13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2A56102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</w:tr>
      <w:tr w14:paraId="772CF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FA79F6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5A18B40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</w:tr>
      <w:tr w14:paraId="45538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BD8534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666BB74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验证正确账号、密码与验证码可成功登录并返回JWT令牌</w:t>
            </w:r>
          </w:p>
        </w:tc>
      </w:tr>
      <w:tr w14:paraId="60564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C0E914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79FF88D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6CFEA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3A3D05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6169B24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admin / admin123 / 正确验证码</w:t>
            </w:r>
          </w:p>
        </w:tc>
      </w:tr>
      <w:tr w14:paraId="389E8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440FEB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2711CBD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161F3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FB3FF7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3CA65D6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返回code=200及token</w:t>
            </w:r>
          </w:p>
        </w:tc>
      </w:tr>
      <w:tr w14:paraId="3C8A1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8BB519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60188F3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打开登录页→输入→提交</w:t>
            </w:r>
          </w:p>
        </w:tc>
      </w:tr>
      <w:tr w14:paraId="2A82F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7D1230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37F7F32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通过，返回token</w:t>
            </w:r>
          </w:p>
        </w:tc>
      </w:tr>
      <w:tr w14:paraId="66CBC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69DA54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118069B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170A6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CDD081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061EFD8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13B4E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4A3E54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6B77671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15BBE5A1"/>
    <w:p w14:paraId="17C79473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表3-3 登录-错误密码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43D3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E4E099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3EF3759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TC-LOGIN-02</w:t>
            </w:r>
          </w:p>
        </w:tc>
      </w:tr>
      <w:tr w14:paraId="5DFB5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38000C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0C4441F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M6 认证权限</w:t>
            </w:r>
          </w:p>
        </w:tc>
      </w:tr>
      <w:tr w14:paraId="42E2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1D92DC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1B316A6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登录-错误密码</w:t>
            </w:r>
          </w:p>
        </w:tc>
      </w:tr>
      <w:tr w14:paraId="3879E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27E9EF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53F46E9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6B16D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2BF93D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630628B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</w:tr>
      <w:tr w14:paraId="4CFE5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6A5D48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38A405C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</w:tr>
      <w:tr w14:paraId="5B6A5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1C48D8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2711A0A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验证错误密码被拒绝</w:t>
            </w:r>
          </w:p>
        </w:tc>
      </w:tr>
      <w:tr w14:paraId="1D8B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973DB9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5B026AF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77AC5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F1DEE4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2907152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admin / wrongpwd</w:t>
            </w:r>
          </w:p>
        </w:tc>
      </w:tr>
      <w:tr w14:paraId="62171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30853E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01F1FA2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1A69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0F9D3E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5E0DF2B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提示密码错误，不返回token</w:t>
            </w:r>
          </w:p>
        </w:tc>
      </w:tr>
      <w:tr w14:paraId="528B2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024748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07830DC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输入错误密码→提交</w:t>
            </w:r>
          </w:p>
        </w:tc>
      </w:tr>
      <w:tr w14:paraId="49F9D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B96363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344C475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3F857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7DC454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76D3B15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47B3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A31609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59B51F0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6B879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3175B8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2570349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16CAE970"/>
    <w:p w14:paraId="3E0158CA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表3-4 登录-验证码错误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754CE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04B4DA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28A7971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TC-LOGIN-03</w:t>
            </w:r>
          </w:p>
        </w:tc>
      </w:tr>
      <w:tr w14:paraId="5CEC3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B132F1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2B5B0C7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M6 认证权限</w:t>
            </w:r>
          </w:p>
        </w:tc>
      </w:tr>
      <w:tr w14:paraId="49970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A0F24A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003A1F0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登录-验证码错误</w:t>
            </w:r>
          </w:p>
        </w:tc>
      </w:tr>
      <w:tr w14:paraId="37D42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2FACB7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6D68751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023EB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F42801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48B4BA4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2026-07-04</w:t>
            </w:r>
          </w:p>
        </w:tc>
      </w:tr>
      <w:tr w14:paraId="1541C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33AB1A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1C9EB09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</w:tr>
      <w:tr w14:paraId="581B2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7D2DAE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50277BF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验证验证码错误被拒绝</w:t>
            </w:r>
          </w:p>
        </w:tc>
      </w:tr>
      <w:tr w14:paraId="3E4F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20FAD8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7C69690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5673B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DF728C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2639BE8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admin / admin123 / 错误验证码</w:t>
            </w:r>
          </w:p>
        </w:tc>
      </w:tr>
      <w:tr w14:paraId="6C50E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41DB12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0B00AE6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3BB4B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2622C3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73A1C27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提示验证码错误</w:t>
            </w:r>
          </w:p>
        </w:tc>
      </w:tr>
      <w:tr w14:paraId="0A6CA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888754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4C15588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输入错误验证码→提交</w:t>
            </w:r>
          </w:p>
        </w:tc>
      </w:tr>
      <w:tr w14:paraId="56662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A62A38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3511E3D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22BFF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6497A9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6696F25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60E8F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5B91D7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7783C97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6FC39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60EA5A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541BE82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328C568F"/>
    <w:p w14:paraId="6EA99FD4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表3-5 登录-密码长度过短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70985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E5FA77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15BA02A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TC-LOGIN-04</w:t>
            </w:r>
          </w:p>
        </w:tc>
      </w:tr>
      <w:tr w14:paraId="5F0CF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18CC84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2A92C74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M6 认证权限</w:t>
            </w:r>
          </w:p>
        </w:tc>
      </w:tr>
      <w:tr w14:paraId="0A22E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788316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432B823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登录-密码长度过短</w:t>
            </w:r>
          </w:p>
        </w:tc>
      </w:tr>
      <w:tr w14:paraId="04737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21EB2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02E6753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13B30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46A5C1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55771A3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</w:tr>
      <w:tr w14:paraId="1661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F84993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2F6BA17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</w:t>
            </w:r>
          </w:p>
        </w:tc>
      </w:tr>
      <w:tr w14:paraId="211CD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99D0DE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61544D1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验证密码长度&lt;5被前置校验拦截</w:t>
            </w:r>
          </w:p>
        </w:tc>
      </w:tr>
      <w:tr w14:paraId="13E92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0C0077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1F3E600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74190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50F099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5E39F13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admin / 123 (3位)</w:t>
            </w:r>
          </w:p>
        </w:tc>
      </w:tr>
      <w:tr w14:paraId="5A54A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C6E05B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42FF344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6B074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5E6C36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4DFD2C6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提示用户名/密码错误</w:t>
            </w:r>
          </w:p>
        </w:tc>
      </w:tr>
      <w:tr w14:paraId="3CF71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FD8B8E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5232F06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输入3位密码→提交</w:t>
            </w:r>
          </w:p>
        </w:tc>
      </w:tr>
      <w:tr w14:paraId="17B99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6B69A3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1CDC754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75071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2AD01A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31205EB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53A4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046D0B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2E0047B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794BC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CF8B93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1173859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5388583A"/>
    <w:p w14:paraId="280779ED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表3-6 新增实验室-正常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2B9F9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8597E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021491F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TC-LAB-01</w:t>
            </w:r>
          </w:p>
        </w:tc>
      </w:tr>
      <w:tr w14:paraId="0E95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69890A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5B333A6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</w:tr>
      <w:tr w14:paraId="64ADD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27B87E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1168156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新增实验室-正常</w:t>
            </w:r>
          </w:p>
        </w:tc>
      </w:tr>
      <w:tr w14:paraId="29285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3D600E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590093F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312E7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9CD00D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2DBE9D7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</w:tr>
      <w:tr w14:paraId="7501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CA7F06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78C610F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</w:tr>
      <w:tr w14:paraId="54BEF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E6D4A8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449230D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验证新增实验室成功入库</w:t>
            </w:r>
          </w:p>
        </w:tc>
      </w:tr>
      <w:tr w14:paraId="31C20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DD9FBA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5BA9A68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46857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1CFACA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39C2A0C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labName=软件工程实验室,location=教学楼A305,capacity=60</w:t>
            </w:r>
          </w:p>
        </w:tc>
      </w:tr>
      <w:tr w14:paraId="47A3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E44D9E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556B3E8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47C0E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F9D186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773D328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返回code=200，列表可查到</w:t>
            </w:r>
          </w:p>
        </w:tc>
      </w:tr>
      <w:tr w14:paraId="65AEB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342B21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6F8D015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新增→填写→保存</w:t>
            </w:r>
          </w:p>
        </w:tc>
      </w:tr>
      <w:tr w14:paraId="4915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E10A3F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18E2C56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51A35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EDEF8F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7BB2CE2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0219B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AF4E6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3C6DD04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0C56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1DEDB2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251A7CF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149E0E40"/>
    <w:p w14:paraId="01387414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表3-7 新增实验室-名称为空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368FA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61C2A4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15ED74C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TC-LAB-02</w:t>
            </w:r>
          </w:p>
        </w:tc>
      </w:tr>
      <w:tr w14:paraId="1603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1C79C3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3A1CD0F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</w:tr>
      <w:tr w14:paraId="5D9DE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A58815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3C8D971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新增实验室-名称为空</w:t>
            </w:r>
          </w:p>
        </w:tc>
      </w:tr>
      <w:tr w14:paraId="56D78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BC04F6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1490257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5987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74942C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5D5D247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</w:tr>
      <w:tr w14:paraId="23AEA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BB5456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2AE9B04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</w:tr>
      <w:tr w14:paraId="7545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0ADDE7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7EC7D90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验证名称为空时不写入该字段(insert对空名称的处理)</w:t>
            </w:r>
          </w:p>
        </w:tc>
      </w:tr>
      <w:tr w14:paraId="46FC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F03FC5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78E772A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405D3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0A2B7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4C4948D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labName="",location=A1,capacity=10</w:t>
            </w:r>
          </w:p>
        </w:tc>
      </w:tr>
      <w:tr w14:paraId="162B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20AB62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4CF6DF1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54044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127A22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7728D71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名称字段不写入(insert 忽略空名称)</w:t>
            </w:r>
          </w:p>
        </w:tc>
      </w:tr>
      <w:tr w14:paraId="41175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430DD1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16920C2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提交空名称</w:t>
            </w:r>
          </w:p>
        </w:tc>
      </w:tr>
      <w:tr w14:paraId="4624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999D4E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5202036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2320B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63BDDC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1BB2EDB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032E2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6312CD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173CA8D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6BAC3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0A5583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7614D27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46AF709B"/>
    <w:p w14:paraId="746FF87F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表3-8 修改实验室信息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75754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E26311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077BF5B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TC-LAB-03</w:t>
            </w:r>
          </w:p>
        </w:tc>
      </w:tr>
      <w:tr w14:paraId="729D9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FFEC68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77D86D2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</w:tr>
      <w:tr w14:paraId="731D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B1008D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7E9C7AE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修改实验室信息</w:t>
            </w:r>
          </w:p>
        </w:tc>
      </w:tr>
      <w:tr w14:paraId="79A57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1D487C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1CCD264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73C23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317A04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432109C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2026-07-04</w:t>
            </w:r>
          </w:p>
        </w:tc>
      </w:tr>
      <w:tr w14:paraId="485A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618F2D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68A23B5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</w:tr>
      <w:tr w14:paraId="00741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A9B1CC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332B27A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验证修改实验室名称/容量/状态成功</w:t>
            </w:r>
          </w:p>
        </w:tc>
      </w:tr>
      <w:tr w14:paraId="3767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A6AFA4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67CDCBF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04853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FFF802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3FE749F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id=1,capacity=80,status=1</w:t>
            </w:r>
          </w:p>
        </w:tc>
      </w:tr>
      <w:tr w14:paraId="747DD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1DC8FD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4D6E4D8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3F64D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CD29CB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659966F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返回code=200，详情更新</w:t>
            </w:r>
          </w:p>
        </w:tc>
      </w:tr>
      <w:tr w14:paraId="31204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6F05A4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4E5540B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编辑→保存</w:t>
            </w:r>
          </w:p>
        </w:tc>
      </w:tr>
      <w:tr w14:paraId="32E61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AED897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48572DE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7C675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B75FEE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720DCEF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0B89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F23536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14080FC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35BB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358B17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1BBC120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79BBC80E"/>
    <w:p w14:paraId="7C4BB359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表3-9 删除单个实验室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22D22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C4B636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1367EB5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TC-LAB-04</w:t>
            </w:r>
          </w:p>
        </w:tc>
      </w:tr>
      <w:tr w14:paraId="40D7E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C9853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4ECFA27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</w:tr>
      <w:tr w14:paraId="6683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D61AD8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6AC67FC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删除单个实验室</w:t>
            </w:r>
          </w:p>
        </w:tc>
      </w:tr>
      <w:tr w14:paraId="33AF6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4ED2F1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49BCD14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01E2B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D39135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3A8DA14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</w:tr>
      <w:tr w14:paraId="132C0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F8F2DA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71B75D8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</w:tr>
      <w:tr w14:paraId="35DBB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4BB78A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5B6086F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验证按ID删除实验室</w:t>
            </w:r>
          </w:p>
        </w:tc>
      </w:tr>
      <w:tr w14:paraId="6DAAA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0B9DAC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41D2F54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730B2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66F439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299E3E2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id=5</w:t>
            </w:r>
          </w:p>
        </w:tc>
      </w:tr>
      <w:tr w14:paraId="7897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D02EE7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6C99551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16FF3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4F900C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0604064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返回code=200，列表不含该记录</w:t>
            </w:r>
          </w:p>
        </w:tc>
      </w:tr>
      <w:tr w14:paraId="77A0D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D8AA7C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70756B7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点击删除→确认</w:t>
            </w:r>
          </w:p>
        </w:tc>
      </w:tr>
      <w:tr w14:paraId="20239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287FE7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26ADF1F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55AA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678982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356C8ED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6242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FBAD39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6954B20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67C29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D46532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07B42DF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4BC98926"/>
    <w:p w14:paraId="7137F643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表3-10 批量删除实验室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4A217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F4D8BE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0BAF350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TC-LAB-05</w:t>
            </w:r>
          </w:p>
        </w:tc>
      </w:tr>
      <w:tr w14:paraId="4568E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1FC52E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02CED2C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</w:tr>
      <w:tr w14:paraId="4D1E9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2810B8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0E745DB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批量删除实验室</w:t>
            </w:r>
          </w:p>
        </w:tc>
      </w:tr>
      <w:tr w14:paraId="2B549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969C6A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4689B29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3A37C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8ADDB9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7E30872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</w:tr>
      <w:tr w14:paraId="696F9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0091C0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3C7A7ED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</w:tr>
      <w:tr w14:paraId="6BEA6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6A68AA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29AD1C9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验证批量删除多个实验室</w:t>
            </w:r>
          </w:p>
        </w:tc>
      </w:tr>
      <w:tr w14:paraId="74268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190C44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3441312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677E1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D356E2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642B4CF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ids=[3,4]</w:t>
            </w:r>
          </w:p>
        </w:tc>
      </w:tr>
      <w:tr w14:paraId="7DFF7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18F71C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284F0CC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18CC1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7F5517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37FA64A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返回code=200，记录被删除</w:t>
            </w:r>
          </w:p>
        </w:tc>
      </w:tr>
      <w:tr w14:paraId="1698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42DC42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15696D4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勾选多行→批量删除</w:t>
            </w:r>
          </w:p>
        </w:tc>
      </w:tr>
      <w:tr w14:paraId="6E78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2CFBB3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7D4ADE0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7B08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086830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0020589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774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91FF2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5BA0032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56AC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2E1CFF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51E42F7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53ED6D7D"/>
    <w:p w14:paraId="0399321B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表3-11 按名称模糊查询+分页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7BDBB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A6500A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43EC0D4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TC-LAB-06</w:t>
            </w:r>
          </w:p>
        </w:tc>
      </w:tr>
      <w:tr w14:paraId="272EE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34F202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2369B73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</w:tr>
      <w:tr w14:paraId="68137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491661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426823A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按名称模糊查询+分页</w:t>
            </w:r>
          </w:p>
        </w:tc>
      </w:tr>
      <w:tr w14:paraId="16AD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234E80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6350172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03F84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0C460B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5E66F5E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</w:tr>
      <w:tr w14:paraId="2D710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77E3DD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2705127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等价类/场景法</w:t>
            </w:r>
          </w:p>
        </w:tc>
      </w:tr>
      <w:tr w14:paraId="24189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46BBC1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0E77FAB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验证名称like查询并分页</w:t>
            </w:r>
          </w:p>
        </w:tc>
      </w:tr>
      <w:tr w14:paraId="41613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24F377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488BDCC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71E87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E04F54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501A963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labName=实验室</w:t>
            </w:r>
          </w:p>
        </w:tc>
      </w:tr>
      <w:tr w14:paraId="3D8AA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F45ED7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13A7DFE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3FA6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4769BB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2D48524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返回匹配记录，分页正确</w:t>
            </w:r>
          </w:p>
        </w:tc>
      </w:tr>
      <w:tr w14:paraId="64549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C57EE4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53C3387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输入条件→查询</w:t>
            </w:r>
          </w:p>
        </w:tc>
      </w:tr>
      <w:tr w14:paraId="738C6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046D45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76C26E3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2BF0D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53776D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4E570F7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14F69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A7CCD1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3B02F09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6A1EB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A44B52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2E3C7D0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6E63C57C"/>
    <w:p w14:paraId="25961933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表3-12 发布可预约时段-正常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535F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1C62D0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1AF96C2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TC-SCH-01</w:t>
            </w:r>
          </w:p>
        </w:tc>
      </w:tr>
      <w:tr w14:paraId="7CABF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8B005A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3E2B881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</w:tr>
      <w:tr w14:paraId="0F35D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7B1F3A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3FDD4EB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发布可预约时段-正常</w:t>
            </w:r>
          </w:p>
        </w:tc>
      </w:tr>
      <w:tr w14:paraId="64B3C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88161F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26E44F9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1DDAF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28EA9D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2904754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2026-07-04</w:t>
            </w:r>
          </w:p>
        </w:tc>
      </w:tr>
      <w:tr w14:paraId="010D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42C08C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27EF8BD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</w:t>
            </w:r>
          </w:p>
        </w:tc>
      </w:tr>
      <w:tr w14:paraId="3433D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897479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5863012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验证2实验室×3时段批量发布</w:t>
            </w:r>
          </w:p>
        </w:tc>
      </w:tr>
      <w:tr w14:paraId="1AEAE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EE21CA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539BBBF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5E495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A57AB2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740E7FD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date=明天,labIds=[1,2],timeSlots=[1,2,3]</w:t>
            </w:r>
          </w:p>
        </w:tc>
      </w:tr>
      <w:tr w14:paraId="75AB2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C0AB08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5207A18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7A27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5CA142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477FED0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插入6条is_available=1的排期</w:t>
            </w:r>
          </w:p>
        </w:tc>
      </w:tr>
      <w:tr w14:paraId="22607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172A5E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2A16649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选择实验室/日期/时段→发布</w:t>
            </w:r>
          </w:p>
        </w:tc>
      </w:tr>
      <w:tr w14:paraId="2FE7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F5CCF1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2082376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通过(insert调用6次)</w:t>
            </w:r>
          </w:p>
        </w:tc>
      </w:tr>
      <w:tr w14:paraId="2A7E2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1CDDF3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690C63D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0514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EE3398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36A8135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18324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7037DA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57380E3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3E76BF38"/>
    <w:p w14:paraId="612D9E1B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表3-13 发布时段-日期为空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4EC74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CEF5E9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2000213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TC-SCH-02</w:t>
            </w:r>
          </w:p>
        </w:tc>
      </w:tr>
      <w:tr w14:paraId="5BF51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7A1D79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62CAB61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</w:tr>
      <w:tr w14:paraId="6A07E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05728F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6F66EE8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发布时段-日期为空</w:t>
            </w:r>
          </w:p>
        </w:tc>
      </w:tr>
      <w:tr w14:paraId="523D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DD2F60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2795CD7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1BA90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172575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09C7A46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</w:tr>
      <w:tr w14:paraId="6A890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42A02A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186E9BF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</w:tr>
      <w:tr w14:paraId="4BD44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8C791C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75DDA5E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验证空日期抛出业务异常</w:t>
            </w:r>
          </w:p>
        </w:tc>
      </w:tr>
      <w:tr w14:paraId="6B74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310962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0FFC46A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2A3F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53CDB4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59BFE5E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date=null</w:t>
            </w:r>
          </w:p>
        </w:tc>
      </w:tr>
      <w:tr w14:paraId="09D3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783905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1D26F5F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4112D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472CF3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40863EC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抛ServiceException“参数不能为空”</w:t>
            </w:r>
          </w:p>
        </w:tc>
      </w:tr>
      <w:tr w14:paraId="2AB14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797023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411D69A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调用publish传空日期</w:t>
            </w:r>
          </w:p>
        </w:tc>
      </w:tr>
      <w:tr w14:paraId="6222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B92A4C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514A7CE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20C2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66FBE5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104D19F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7A45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1A1922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023DDB3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1BAD1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FD73BF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01E06D4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1169F7FC"/>
    <w:p w14:paraId="575BC3DE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表3-14 发布时段-时段列表为空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3775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FE106D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04C7048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TC-SCH-03</w:t>
            </w:r>
          </w:p>
        </w:tc>
      </w:tr>
      <w:tr w14:paraId="71A6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1EA6A4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4F80A14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</w:tr>
      <w:tr w14:paraId="1E6B5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604FE7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11D3764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发布时段-时段列表为空</w:t>
            </w:r>
          </w:p>
        </w:tc>
      </w:tr>
      <w:tr w14:paraId="62640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DCF2C8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09D9283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6606B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C256A2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6AA666E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</w:tr>
      <w:tr w14:paraId="16550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D323CD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3637EB0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</w:tr>
      <w:tr w14:paraId="1DBA6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54166F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3358818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验证空时段抛出业务异常</w:t>
            </w:r>
          </w:p>
        </w:tc>
      </w:tr>
      <w:tr w14:paraId="626C4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22FDE9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0300820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2604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237613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3FCD8FD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timeSlots=null</w:t>
            </w:r>
          </w:p>
        </w:tc>
      </w:tr>
      <w:tr w14:paraId="421C8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6348FF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0A44D43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14EA5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3D2781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02F3812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抛ServiceException</w:t>
            </w:r>
          </w:p>
        </w:tc>
      </w:tr>
      <w:tr w14:paraId="7AE1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1234FB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05986D8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调用publish传空时段</w:t>
            </w:r>
          </w:p>
        </w:tc>
      </w:tr>
      <w:tr w14:paraId="5F03E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AE6726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72F123E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13F16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D9A6C5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631E0CA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28CB7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241C41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1CBEF37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211F3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658A95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6B2A8BB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7C178257"/>
    <w:p w14:paraId="6FB0DBD9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表3-15 发布时段-过去日期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7F02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4703ED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5C81F06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TC-SCH-04</w:t>
            </w:r>
          </w:p>
        </w:tc>
      </w:tr>
      <w:tr w14:paraId="78F04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8768E9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560E2E3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</w:tr>
      <w:tr w14:paraId="145AA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560E3A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60E3115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发布时段-过去日期</w:t>
            </w:r>
          </w:p>
        </w:tc>
      </w:tr>
      <w:tr w14:paraId="01D70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007298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3E853F8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63A45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503D69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37FF48E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</w:tr>
      <w:tr w14:paraId="634B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A55AA5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2925850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</w:t>
            </w:r>
          </w:p>
        </w:tc>
      </w:tr>
      <w:tr w14:paraId="073FD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F07944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2E24DFC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验证发布过去日期是否被拦截</w:t>
            </w:r>
          </w:p>
        </w:tc>
      </w:tr>
      <w:tr w14:paraId="276F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059851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2051703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0BEFD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15FE6A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3C581FA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date=2020-01-01</w:t>
            </w:r>
          </w:p>
        </w:tc>
      </w:tr>
      <w:tr w14:paraId="67B3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CD0486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4ACE7D4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7FF75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0807D9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0A3F348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期望提示不能为过去日期</w:t>
            </w:r>
          </w:p>
        </w:tc>
      </w:tr>
      <w:tr w14:paraId="62662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2F1FDB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0BD7E09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发布过去日期</w:t>
            </w:r>
          </w:p>
        </w:tc>
      </w:tr>
      <w:tr w14:paraId="3B6AC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060C34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6C9E100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失败：当前实现未校验，可发布</w:t>
            </w:r>
          </w:p>
        </w:tc>
      </w:tr>
      <w:tr w14:paraId="447D4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3C58BB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0B889B0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失败(遗留)</w:t>
            </w:r>
          </w:p>
        </w:tc>
      </w:tr>
      <w:tr w14:paraId="3A523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098BD5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26F22A8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7CE64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F63456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1524EB1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对应缺陷BUG-007</w:t>
            </w:r>
          </w:p>
        </w:tc>
      </w:tr>
    </w:tbl>
    <w:p w14:paraId="557AF74E"/>
    <w:p w14:paraId="640128E7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表3-16 查询当日可预约排期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09DA0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A9C641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2AE998C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TC-SCH-05</w:t>
            </w:r>
          </w:p>
        </w:tc>
      </w:tr>
      <w:tr w14:paraId="198F2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65EDA1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36C68A4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</w:tr>
      <w:tr w14:paraId="7088C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A6F55D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3B9D7D4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查询当日可预约排期</w:t>
            </w:r>
          </w:p>
        </w:tc>
      </w:tr>
      <w:tr w14:paraId="5CEF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236656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4440049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76880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E653E0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6A15C30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2026-07-04</w:t>
            </w:r>
          </w:p>
        </w:tc>
      </w:tr>
      <w:tr w14:paraId="4A502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00A84A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7B3068F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</w:tr>
      <w:tr w14:paraId="203C3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B9336A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07B2E81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验证gettoday返回当天排期</w:t>
            </w:r>
          </w:p>
        </w:tc>
      </w:tr>
      <w:tr w14:paraId="5DFBB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4D19DA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4AB002E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5F44D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52F94E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47E9118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当前日期</w:t>
            </w:r>
          </w:p>
        </w:tc>
      </w:tr>
      <w:tr w14:paraId="3306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C2278D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6AE31D7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30262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60507B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4D5200A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返回当日全部排期记录</w:t>
            </w:r>
          </w:p>
        </w:tc>
      </w:tr>
      <w:tr w14:paraId="3C4E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3678F6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51D7A23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调用/apply/apply/gettoday</w:t>
            </w:r>
          </w:p>
        </w:tc>
      </w:tr>
      <w:tr w14:paraId="06EF0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85B18A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0FB7C68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5A775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4F6CDE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0C57C9B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1B0B0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1DDE07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784DE45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0FF68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2BB313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7E65193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5FFE5E2B"/>
    <w:p w14:paraId="12393F54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表3-17 批量删除排期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1D21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A52EF9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1B47DE1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TC-SCH-06</w:t>
            </w:r>
          </w:p>
        </w:tc>
      </w:tr>
      <w:tr w14:paraId="3DF4B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2DF591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7CA6C4F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</w:tr>
      <w:tr w14:paraId="5EDAD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83F498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17E5831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批量删除排期</w:t>
            </w:r>
          </w:p>
        </w:tc>
      </w:tr>
      <w:tr w14:paraId="0161C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CAA49F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634DEC4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00E0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C15378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21888AF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</w:tr>
      <w:tr w14:paraId="7A1EE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D25ACC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6788E25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</w:tr>
      <w:tr w14:paraId="4B79D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013106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1F44C35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验证批量删除排期记录</w:t>
            </w:r>
          </w:p>
        </w:tc>
      </w:tr>
      <w:tr w14:paraId="19D0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5A1294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664BA98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7FEB3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896343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2E7CB75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ids=[1,2]</w:t>
            </w:r>
          </w:p>
        </w:tc>
      </w:tr>
      <w:tr w14:paraId="3D3B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332A30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6051DF5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38F05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63E4B0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4B8015B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返回code=200，记录删除</w:t>
            </w:r>
          </w:p>
        </w:tc>
      </w:tr>
      <w:tr w14:paraId="34F3D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42B166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1DB2A3C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勾选→批量删除</w:t>
            </w:r>
          </w:p>
        </w:tc>
      </w:tr>
      <w:tr w14:paraId="013E3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E74EAE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6C340A0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7B908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489048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55E9DF2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0627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0E2A16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56F6477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51E2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0C7642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77172C9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5C6D6D47"/>
    <w:p w14:paraId="729877BE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表3-18 预约-时段=1下边界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71ADF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094FAF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175C087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TC-RSV-01</w:t>
            </w:r>
          </w:p>
        </w:tc>
      </w:tr>
      <w:tr w14:paraId="78017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791405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5AA7FC8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</w:tr>
      <w:tr w14:paraId="596EE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45110F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718DD10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预约-时段=1下边界</w:t>
            </w:r>
          </w:p>
        </w:tc>
      </w:tr>
      <w:tr w14:paraId="62056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200114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270FECE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629D4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DEF01F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4EE6F05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</w:tr>
      <w:tr w14:paraId="58236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8A169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4096BE7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边界值(有效)</w:t>
            </w:r>
          </w:p>
        </w:tc>
      </w:tr>
      <w:tr w14:paraId="61A13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A6096A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1F79B8A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验证timeSlot=1有效</w:t>
            </w:r>
          </w:p>
        </w:tc>
      </w:tr>
      <w:tr w14:paraId="3594E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2CBC75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16F8A53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7171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F848F5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627CE77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labId=1,timeSlot=1,date=明天,purpose=实验</w:t>
            </w:r>
          </w:p>
        </w:tc>
      </w:tr>
      <w:tr w14:paraId="77634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495911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4357353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2A9B7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904772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7782FBE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提交成功</w:t>
            </w:r>
          </w:p>
        </w:tc>
      </w:tr>
      <w:tr w14:paraId="60769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CF662D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648ACD8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提交预约</w:t>
            </w:r>
          </w:p>
        </w:tc>
      </w:tr>
      <w:tr w14:paraId="2C2C6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EB17FA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2060F2F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86BB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AF9BC6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193AEB2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8C3B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2D4ED9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37D6AE9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118BF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E17E4A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32690CC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34AF3EA2"/>
    <w:p w14:paraId="1E070B8D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表3-19 预约-时段=4上边界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00E37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185A2A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76C2CAE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TC-RSV-02</w:t>
            </w:r>
          </w:p>
        </w:tc>
      </w:tr>
      <w:tr w14:paraId="381B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4C9AE9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1CE17AC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</w:tr>
      <w:tr w14:paraId="2F1C2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D1539A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77A8423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预约-时段=4上边界</w:t>
            </w:r>
          </w:p>
        </w:tc>
      </w:tr>
      <w:tr w14:paraId="60074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9DAF09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07BF849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368F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53B88B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75B6D5B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</w:tr>
      <w:tr w14:paraId="006E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57107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00F6441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边界值(有效)</w:t>
            </w:r>
          </w:p>
        </w:tc>
      </w:tr>
      <w:tr w14:paraId="7E7C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F9AF19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6972F8C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验证timeSlot=4有效</w:t>
            </w:r>
          </w:p>
        </w:tc>
      </w:tr>
      <w:tr w14:paraId="2C657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38360E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2807C21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0063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98CD3B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28F5E8E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labId=1,timeSlot=4,date=明天,purpose=实验</w:t>
            </w:r>
          </w:p>
        </w:tc>
      </w:tr>
      <w:tr w14:paraId="50265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6B4A84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18391D1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04723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DA7DB5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4B62260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提交成功</w:t>
            </w:r>
          </w:p>
        </w:tc>
      </w:tr>
      <w:tr w14:paraId="05C8D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641117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024DD8D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提交预约</w:t>
            </w:r>
          </w:p>
        </w:tc>
      </w:tr>
      <w:tr w14:paraId="1C29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44558D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028B74D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7C77E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91B65F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7903988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3C477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85AD09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41153D9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77EB1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0F9B6B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02AC666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42E5F8B3"/>
    <w:p w14:paraId="0373C1A0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表3-20 预约-时段=0越界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06E62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5A6EC6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34AEB0A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TC-RSV-03</w:t>
            </w:r>
          </w:p>
        </w:tc>
      </w:tr>
      <w:tr w14:paraId="5C925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76E014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3120E5F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</w:tr>
      <w:tr w14:paraId="7D569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90C680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49C7F98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预约-时段=0越界</w:t>
            </w:r>
          </w:p>
        </w:tc>
      </w:tr>
      <w:tr w14:paraId="391F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82AA13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389A452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1AAB6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2AFE8B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1CC0561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2026-07-04</w:t>
            </w:r>
          </w:p>
        </w:tc>
      </w:tr>
      <w:tr w14:paraId="7B5DC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881FB0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72D1C60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边界值(无效)</w:t>
            </w:r>
          </w:p>
        </w:tc>
      </w:tr>
      <w:tr w14:paraId="3D50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F65504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25D0C74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验证timeSlot=0被拒绝</w:t>
            </w:r>
          </w:p>
        </w:tc>
      </w:tr>
      <w:tr w14:paraId="1AC26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906BCB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39106BF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182B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BA9FEB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240A859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timeSlot=0</w:t>
            </w:r>
          </w:p>
        </w:tc>
      </w:tr>
      <w:tr w14:paraId="1ED23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69A93F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3EDEFCD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0726D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016E07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63D621D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提示时间段必须在1-4之间</w:t>
            </w:r>
          </w:p>
        </w:tc>
      </w:tr>
      <w:tr w14:paraId="1447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7688FB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0ED905C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提交timeSlot=0</w:t>
            </w:r>
          </w:p>
        </w:tc>
      </w:tr>
      <w:tr w14:paraId="6BAE7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D4C832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3369064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首轮失败→修复后通过</w:t>
            </w:r>
          </w:p>
        </w:tc>
      </w:tr>
      <w:tr w14:paraId="59299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D84EE1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2768272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026DA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A1AEB6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6BF6C54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6B23E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1E8CF3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1DB3A34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BUG-002</w:t>
            </w:r>
          </w:p>
        </w:tc>
      </w:tr>
    </w:tbl>
    <w:p w14:paraId="31F4FC50"/>
    <w:p w14:paraId="6FFA333A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表3-21 预约-时段=5越界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1EDEF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B81C6D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107512B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TC-RSV-04</w:t>
            </w:r>
          </w:p>
        </w:tc>
      </w:tr>
      <w:tr w14:paraId="62865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CF8F23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39C1B78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</w:tr>
      <w:tr w14:paraId="3220C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5CCC1E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0176BDF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预约-时段=5越界</w:t>
            </w:r>
          </w:p>
        </w:tc>
      </w:tr>
      <w:tr w14:paraId="3485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B6C77B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2D67D88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391BD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E4F8D3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3D95A1E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</w:tr>
      <w:tr w14:paraId="54BA0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926C29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35E83C1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边界值(无效)</w:t>
            </w:r>
          </w:p>
        </w:tc>
      </w:tr>
      <w:tr w14:paraId="56F4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FA3D14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38192D2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验证timeSlot=5被拒绝</w:t>
            </w:r>
          </w:p>
        </w:tc>
      </w:tr>
      <w:tr w14:paraId="1131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559AA8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219B38E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20470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85CAEC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123C4F3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timeSlot=5</w:t>
            </w:r>
          </w:p>
        </w:tc>
      </w:tr>
      <w:tr w14:paraId="2A25D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47E9D4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56847FA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3FE82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5B9C94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1D05B7A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提示时间段必须在1-4之间</w:t>
            </w:r>
          </w:p>
        </w:tc>
      </w:tr>
      <w:tr w14:paraId="0E952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234B29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72940E4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提交timeSlot=5</w:t>
            </w:r>
          </w:p>
        </w:tc>
      </w:tr>
      <w:tr w14:paraId="6A60E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749080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2AFC534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首轮失败→修复后通过</w:t>
            </w:r>
          </w:p>
        </w:tc>
      </w:tr>
      <w:tr w14:paraId="7A788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FFC2F7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0386325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11BF5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0A6CA8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7AFFA42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03E69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B96E55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7D73B0C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BUG-002</w:t>
            </w:r>
          </w:p>
        </w:tc>
      </w:tr>
    </w:tbl>
    <w:p w14:paraId="1173DF0B"/>
    <w:p w14:paraId="0CE354EE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表3-22 预约-时段为空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781F3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FD6D02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0E65B30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TC-RSV-05</w:t>
            </w:r>
          </w:p>
        </w:tc>
      </w:tr>
      <w:tr w14:paraId="53CD2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43846C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7BD68E1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</w:tr>
      <w:tr w14:paraId="6A694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F8FDBE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1B6B2EA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预约-时段为空</w:t>
            </w:r>
          </w:p>
        </w:tc>
      </w:tr>
      <w:tr w14:paraId="4722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36910C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5521AFE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71A78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513004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7CE9E09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</w:tr>
      <w:tr w14:paraId="27824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54ABEF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3A1EAF9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</w:tr>
      <w:tr w14:paraId="3E733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5DC72E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5F644C5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验证timeSlot为空被拒绝</w:t>
            </w:r>
          </w:p>
        </w:tc>
      </w:tr>
      <w:tr w14:paraId="04517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BBA136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333B7A0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0041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C52573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357DDC2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timeSlot=null</w:t>
            </w:r>
          </w:p>
        </w:tc>
      </w:tr>
      <w:tr w14:paraId="241D0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D37DD0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704B7B0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12938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31D315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174CACE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提示时间段无效</w:t>
            </w:r>
          </w:p>
        </w:tc>
      </w:tr>
      <w:tr w14:paraId="55F15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3B1E1D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3C4CCD7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提交空时段</w:t>
            </w:r>
          </w:p>
        </w:tc>
      </w:tr>
      <w:tr w14:paraId="41B85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C4D3DB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6A9242F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30C95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15729D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31C8510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1C4C8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6D0BA4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22FAD19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550EF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281849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74B012D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BUG-002</w:t>
            </w:r>
          </w:p>
        </w:tc>
      </w:tr>
    </w:tbl>
    <w:p w14:paraId="50021A8C"/>
    <w:p w14:paraId="543CB703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表3-23 预约-过去日期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3F71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99D777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1ABC87E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TC-RSV-06</w:t>
            </w:r>
          </w:p>
        </w:tc>
      </w:tr>
      <w:tr w14:paraId="656DD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240A8B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3D53133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</w:tr>
      <w:tr w14:paraId="3C433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C04A5B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414F133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预约-过去日期</w:t>
            </w:r>
          </w:p>
        </w:tc>
      </w:tr>
      <w:tr w14:paraId="317E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463E7C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5D0BCED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37F6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27CBF9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3B22279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</w:tr>
      <w:tr w14:paraId="0C0C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8BF847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1291DC4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边界值(无效)</w:t>
            </w:r>
          </w:p>
        </w:tc>
      </w:tr>
      <w:tr w14:paraId="4977B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3B5C22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647F4BD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验证过去日期被拦截</w:t>
            </w:r>
          </w:p>
        </w:tc>
      </w:tr>
      <w:tr w14:paraId="42A3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21669A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62C769A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343E7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025EB6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772CF87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date=2020-01-01</w:t>
            </w:r>
          </w:p>
        </w:tc>
      </w:tr>
      <w:tr w14:paraId="61D10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E417F0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78BD8E0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1706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37DF94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64941FE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提示不能预约过去的日期</w:t>
            </w:r>
          </w:p>
        </w:tc>
      </w:tr>
      <w:tr w14:paraId="41D5D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080E7F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79FA9D1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提交过去日期</w:t>
            </w:r>
          </w:p>
        </w:tc>
      </w:tr>
      <w:tr w14:paraId="6170C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1B2EE1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3FFADDC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首轮失败→修复后通过</w:t>
            </w:r>
          </w:p>
        </w:tc>
      </w:tr>
      <w:tr w14:paraId="79F0C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A57D12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295C14A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3FD9C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27F9A3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0A1E66C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42316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1F461B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76A9A71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BUG-003</w:t>
            </w:r>
          </w:p>
        </w:tc>
      </w:tr>
    </w:tbl>
    <w:p w14:paraId="690C25A3"/>
    <w:p w14:paraId="0D2A9023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表3-24 预约-实验室ID为空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5FD9F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7B0744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5491448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TC-RSV-07</w:t>
            </w:r>
          </w:p>
        </w:tc>
      </w:tr>
      <w:tr w14:paraId="4906D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436BA9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746467E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</w:tr>
      <w:tr w14:paraId="0B3CB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EB9D79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03C20AD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预约-实验室ID为空</w:t>
            </w:r>
          </w:p>
        </w:tc>
      </w:tr>
      <w:tr w14:paraId="3A6F2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4D82EB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6CEB772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0D365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396B9F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75853D0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2026-07-04</w:t>
            </w:r>
          </w:p>
        </w:tc>
      </w:tr>
      <w:tr w14:paraId="15A37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57091D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4770AD1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</w:tr>
      <w:tr w14:paraId="0A403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A4E362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58AD165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验证labId为空被拒绝</w:t>
            </w:r>
          </w:p>
        </w:tc>
      </w:tr>
      <w:tr w14:paraId="74732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1223E9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30936B5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674B3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B4FF33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1CC3F80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labId=null</w:t>
            </w:r>
          </w:p>
        </w:tc>
      </w:tr>
      <w:tr w14:paraId="53F05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6A4243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0D03BF7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0BA08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031B7B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55E9B7F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提示实验室ID不能为空</w:t>
            </w:r>
          </w:p>
        </w:tc>
      </w:tr>
      <w:tr w14:paraId="6D6A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A405CB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0447AD0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提交空labId</w:t>
            </w:r>
          </w:p>
        </w:tc>
      </w:tr>
      <w:tr w14:paraId="6170B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4E0DAF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4CF9773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0921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6D8746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15E44B1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7ADDC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1DA609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1792891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357B0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F188A6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428E233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BUG-005</w:t>
            </w:r>
          </w:p>
        </w:tc>
      </w:tr>
    </w:tbl>
    <w:p w14:paraId="556EFAB9"/>
    <w:p w14:paraId="71537775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表3-25 预约-用途为空白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0204B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D04F41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245BB19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TC-RSV-08</w:t>
            </w:r>
          </w:p>
        </w:tc>
      </w:tr>
      <w:tr w14:paraId="19718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46F81C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0B1A0DF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</w:tr>
      <w:tr w14:paraId="1D24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1B7FE3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5419A32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预约-用途为空白</w:t>
            </w:r>
          </w:p>
        </w:tc>
      </w:tr>
      <w:tr w14:paraId="7359C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395024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42F34BB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027BB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6ABBD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5DC3924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</w:tr>
      <w:tr w14:paraId="7F4CF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B1A473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323F403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</w:tr>
      <w:tr w14:paraId="113D9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F6A4A0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1DBA40C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验证purpose空格被拒绝</w:t>
            </w:r>
          </w:p>
        </w:tc>
      </w:tr>
      <w:tr w14:paraId="65AAF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93D355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483FF90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4C992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D629C3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5498821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purpose="   "</w:t>
            </w:r>
          </w:p>
        </w:tc>
      </w:tr>
      <w:tr w14:paraId="0A2F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D51073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678C107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3779B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3A701B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26CFDBA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提示预约用途不能为空</w:t>
            </w:r>
          </w:p>
        </w:tc>
      </w:tr>
      <w:tr w14:paraId="3FB4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19528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2ECA62A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提交空白用途</w:t>
            </w:r>
          </w:p>
        </w:tc>
      </w:tr>
      <w:tr w14:paraId="4ECF1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7980F7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79C3B95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5FC56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0D9538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748F026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5FEB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703C3E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70AC834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184A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D7FBB1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4FCFD46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BUG-006</w:t>
            </w:r>
          </w:p>
        </w:tc>
      </w:tr>
    </w:tbl>
    <w:p w14:paraId="4DA7CB98"/>
    <w:p w14:paraId="5778E5B6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表3-26 预约-时段冲突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12E84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BDEE90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7172808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TC-RSV-09</w:t>
            </w:r>
          </w:p>
        </w:tc>
      </w:tr>
      <w:tr w14:paraId="309A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627DA3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15AECDB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</w:tr>
      <w:tr w14:paraId="643B4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B84ADB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645FCB0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预约-时段冲突</w:t>
            </w:r>
          </w:p>
        </w:tc>
      </w:tr>
      <w:tr w14:paraId="6A118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86B1CA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1F54DCD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0DDFB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18382F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782613B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</w:tr>
      <w:tr w14:paraId="2B83F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838E00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1D61810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</w:t>
            </w:r>
          </w:p>
        </w:tc>
      </w:tr>
      <w:tr w14:paraId="575E0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EAC973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5A391C7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验证同实验室同日期同时段重复预约被拒绝</w:t>
            </w:r>
          </w:p>
        </w:tc>
      </w:tr>
      <w:tr w14:paraId="61099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948572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7ACD885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13D6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FC892B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4F2AE41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对已存在待审核预约的相同时段再次提交</w:t>
            </w:r>
          </w:p>
        </w:tc>
      </w:tr>
      <w:tr w14:paraId="0204B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917A65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56AC690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4ABF9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C04A70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73A0A2D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提示该时段已被预约</w:t>
            </w:r>
          </w:p>
        </w:tc>
      </w:tr>
      <w:tr w14:paraId="0A0AB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F2A5FC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17DBC66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提交两次相同时段</w:t>
            </w:r>
          </w:p>
        </w:tc>
      </w:tr>
      <w:tr w14:paraId="31F7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613039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63A9356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首轮失败(产生重复)→修复后通过</w:t>
            </w:r>
          </w:p>
        </w:tc>
      </w:tr>
      <w:tr w14:paraId="17205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E90313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2C255E1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67DA1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C55D87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03EFE95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6247C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6D5AE0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64F5B76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BUG-001</w:t>
            </w:r>
          </w:p>
        </w:tc>
      </w:tr>
    </w:tbl>
    <w:p w14:paraId="77894C17"/>
    <w:p w14:paraId="526E9F70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表3-27 预约-正常提交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1FEDC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  <w:vAlign w:val="center"/>
          </w:tcPr>
          <w:p w14:paraId="4E9A8E3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347151A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TC-RSV-10</w:t>
            </w:r>
          </w:p>
        </w:tc>
      </w:tr>
      <w:tr w14:paraId="3E98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5B999E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798702B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</w:tr>
      <w:tr w14:paraId="51FC2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6F9131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6988829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预约-正常提交</w:t>
            </w:r>
          </w:p>
        </w:tc>
      </w:tr>
      <w:tr w14:paraId="5E20A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97F705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2617394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3E60A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520A03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01267BC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</w:tr>
      <w:tr w14:paraId="5F527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A8A2A1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5B3AC61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</w:tr>
      <w:tr w14:paraId="39F8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722BB5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30EFEC1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验证合法预约提交成功且状态强制为0</w:t>
            </w:r>
          </w:p>
        </w:tc>
      </w:tr>
      <w:tr w14:paraId="4C12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9AFCAD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316B8AA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14F9C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DBE6C7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0D61E04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labId=1,timeSlot=2,date=明天,purpose=课程实验</w:t>
            </w:r>
          </w:p>
        </w:tc>
      </w:tr>
      <w:tr w14:paraId="7A40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877423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3B61C75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6A525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16C50A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7E32494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code=200,status=0,记录提交时间</w:t>
            </w:r>
          </w:p>
        </w:tc>
      </w:tr>
      <w:tr w14:paraId="6A4E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122C81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23D9F36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填写合法预约→提交</w:t>
            </w:r>
          </w:p>
        </w:tc>
      </w:tr>
      <w:tr w14:paraId="3C84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9B6664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7A34C96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79222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265447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0873608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3D494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E3C932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3084347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6B0E0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47C25E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209F861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5DFE20BC"/>
    <w:p w14:paraId="56904606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表3-28 预约-状态防越权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30A54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B7847B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632D64C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TC-RSV-11</w:t>
            </w:r>
          </w:p>
        </w:tc>
      </w:tr>
      <w:tr w14:paraId="48754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7BA82B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02C12CA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</w:tr>
      <w:tr w14:paraId="3CD44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923F3A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6BD0773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预约-状态防越权</w:t>
            </w:r>
          </w:p>
        </w:tc>
      </w:tr>
      <w:tr w14:paraId="72AB3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B1ABEB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18A538E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5F3E4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B06EB9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02C6386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2026-07-04</w:t>
            </w:r>
          </w:p>
        </w:tc>
      </w:tr>
      <w:tr w14:paraId="52446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A752B0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6CA5A2C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</w:t>
            </w:r>
          </w:p>
        </w:tc>
      </w:tr>
      <w:tr w14:paraId="39B39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3FC473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7DBD2EC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验证前端传入status=1时仍被强制置0</w:t>
            </w:r>
          </w:p>
        </w:tc>
      </w:tr>
      <w:tr w14:paraId="5B3E0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B4A7C1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15D4D88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619E7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D7629B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11A495C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status=1(伪造)</w:t>
            </w:r>
          </w:p>
        </w:tc>
      </w:tr>
      <w:tr w14:paraId="10492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225D46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346B819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7FDDB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31E694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7F1EC89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入库status=0(待审核)</w:t>
            </w:r>
          </w:p>
        </w:tc>
      </w:tr>
      <w:tr w14:paraId="76B0C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CB1226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302F7E6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提交携带status=1</w:t>
            </w:r>
          </w:p>
        </w:tc>
      </w:tr>
      <w:tr w14:paraId="6240F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141356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3CBE558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017A4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572373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15E55F6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1247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C415BC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68BA5B8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3B787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A18540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3026018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7FC55BD9"/>
    <w:p w14:paraId="070BA7E4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表3-29 预约列表-按日期范围查询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22E3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975399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1E59AD0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TC-RSV-12</w:t>
            </w:r>
          </w:p>
        </w:tc>
      </w:tr>
      <w:tr w14:paraId="5188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E4F110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26CF90E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</w:tr>
      <w:tr w14:paraId="57FC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B34FE8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49AF939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预约列表-按日期范围查询</w:t>
            </w:r>
          </w:p>
        </w:tc>
      </w:tr>
      <w:tr w14:paraId="49385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763952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3B36025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51EF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BA1FE2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237E8A5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</w:tr>
      <w:tr w14:paraId="30B7E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8726E3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0D8A95E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等价类/场景法</w:t>
            </w:r>
          </w:p>
        </w:tc>
      </w:tr>
      <w:tr w14:paraId="1D296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69A52F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7FCA9B5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验证按beginReservationDate/endReservationDate范围过滤</w:t>
            </w:r>
          </w:p>
        </w:tc>
      </w:tr>
      <w:tr w14:paraId="7EE72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202D9B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21C34D7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42AD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ADE2C6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7CB42F0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begin=明天,end=后天</w:t>
            </w:r>
          </w:p>
        </w:tc>
      </w:tr>
      <w:tr w14:paraId="3550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C7FF9E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52BCDE7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32F7D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ED3CA5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7CA8095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返回范围内预约记录</w:t>
            </w:r>
          </w:p>
        </w:tc>
      </w:tr>
      <w:tr w14:paraId="07DB2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BC6DA9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6BD7099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输入日期范围→查询</w:t>
            </w:r>
          </w:p>
        </w:tc>
      </w:tr>
      <w:tr w14:paraId="506F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E254B2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70431A5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258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2DD6DC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26F1701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26AB1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FB3E77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5599BE6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1D27D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41A7FB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7ED8793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617DC358"/>
    <w:p w14:paraId="3FF1A6D1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表3-30 审核-通过并写审核时间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5230A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9B6E15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5FED52A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TC-REV-01</w:t>
            </w:r>
          </w:p>
        </w:tc>
      </w:tr>
      <w:tr w14:paraId="2208F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E55743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089C181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M4 预约审核</w:t>
            </w:r>
          </w:p>
        </w:tc>
      </w:tr>
      <w:tr w14:paraId="2C641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9E05C5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69A7789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审核-通过并写审核时间</w:t>
            </w:r>
          </w:p>
        </w:tc>
      </w:tr>
      <w:tr w14:paraId="6DA85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03ACC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3A8D870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2D618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6CB95E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20C1096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</w:tr>
      <w:tr w14:paraId="084FF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FABA46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17587DA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场景法/路径覆盖</w:t>
            </w:r>
          </w:p>
        </w:tc>
      </w:tr>
      <w:tr w14:paraId="08D85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92C759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0B62B36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验证审核通过状态置1并写入审核时间</w:t>
            </w:r>
          </w:p>
        </w:tc>
      </w:tr>
      <w:tr w14:paraId="78F4B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48ADF6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44A08E9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74BBD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565575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5B8BFD8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id=1,status=1</w:t>
            </w:r>
          </w:p>
        </w:tc>
      </w:tr>
      <w:tr w14:paraId="3EEB1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6CCC4C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7849E97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2E0AE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2671DC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2DAD08B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status=1,review_time非空</w:t>
            </w:r>
          </w:p>
        </w:tc>
      </w:tr>
      <w:tr w14:paraId="25FDE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8CBB78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7CEB798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教师审核通过</w:t>
            </w:r>
          </w:p>
        </w:tc>
      </w:tr>
      <w:tr w14:paraId="22C0A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DDD57E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61C292A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6C8BE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366B27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24572F4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DB1B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C44074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35D65F8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7A494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CC941D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36A57C6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262A7C5D"/>
    <w:p w14:paraId="6BBFA017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表3-31 审核-拒绝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23954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0C4C37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4F9D316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TC-REV-02</w:t>
            </w:r>
          </w:p>
        </w:tc>
      </w:tr>
      <w:tr w14:paraId="4923E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50CBC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26A45E5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M4 预约审核</w:t>
            </w:r>
          </w:p>
        </w:tc>
      </w:tr>
      <w:tr w14:paraId="6F2EA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7F3243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66BDA7A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审核-拒绝</w:t>
            </w:r>
          </w:p>
        </w:tc>
      </w:tr>
      <w:tr w14:paraId="124B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B7C2A7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1893031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62E1C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0E4F1D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15C7066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</w:tr>
      <w:tr w14:paraId="0D422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E77ED6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490B9A7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</w:t>
            </w:r>
          </w:p>
        </w:tc>
      </w:tr>
      <w:tr w14:paraId="2BDAF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AB9F82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7244F99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验证审核拒绝状态置2</w:t>
            </w:r>
          </w:p>
        </w:tc>
      </w:tr>
      <w:tr w14:paraId="56A14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7D4742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7FC87D7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6A622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C73B9A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0081492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id=1,status=2</w:t>
            </w:r>
          </w:p>
        </w:tc>
      </w:tr>
      <w:tr w14:paraId="46575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55227E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764DF24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314E3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600D4F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07683C0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status=2</w:t>
            </w:r>
          </w:p>
        </w:tc>
      </w:tr>
      <w:tr w14:paraId="3E0D7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F52D3B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77D7561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教师审核拒绝</w:t>
            </w:r>
          </w:p>
        </w:tc>
      </w:tr>
      <w:tr w14:paraId="423C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340BF4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6D21AF5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64CBC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D8DBF7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46D9430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72B0B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DC8FE2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5E1BF56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46C5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0E2955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126361D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15A9998D"/>
    <w:p w14:paraId="6846C401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表3-32 审核-重复审核拦截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44C93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63C1A5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558B488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TC-REV-03</w:t>
            </w:r>
          </w:p>
        </w:tc>
      </w:tr>
      <w:tr w14:paraId="0C0DA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5C3784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0A28BBF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M4 预约审核</w:t>
            </w:r>
          </w:p>
        </w:tc>
      </w:tr>
      <w:tr w14:paraId="48B3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6FE5E9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0E2826D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审核-重复审核拦截</w:t>
            </w:r>
          </w:p>
        </w:tc>
      </w:tr>
      <w:tr w14:paraId="7D29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054EE8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5381021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2B34D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8D7822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43C4AC6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2026-07-04</w:t>
            </w:r>
          </w:p>
        </w:tc>
      </w:tr>
      <w:tr w14:paraId="5EDE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9D2DB6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1075429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场景法(异常)</w:t>
            </w:r>
          </w:p>
        </w:tc>
      </w:tr>
      <w:tr w14:paraId="743B7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99AA5F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7B9B44C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验证已通过/已拒绝的预约不能重复审核</w:t>
            </w:r>
          </w:p>
        </w:tc>
      </w:tr>
      <w:tr w14:paraId="1471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9E1E8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095049D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4B17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08C5F0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2748565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对status=1的预约再次审核</w:t>
            </w:r>
          </w:p>
        </w:tc>
      </w:tr>
      <w:tr w14:paraId="1CEF3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F697BC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1A4123D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4891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2A5D93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38EC4A0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提示已经审核过，不能重复审核</w:t>
            </w:r>
          </w:p>
        </w:tc>
      </w:tr>
      <w:tr w14:paraId="4ACFB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0382EA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3D5880B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对已通过预约再次审核</w:t>
            </w:r>
          </w:p>
        </w:tc>
      </w:tr>
      <w:tr w14:paraId="4CABE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EB4DBD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5CD89D6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首轮失败(状态被覆盖)→修复后通过</w:t>
            </w:r>
          </w:p>
        </w:tc>
      </w:tr>
      <w:tr w14:paraId="7FB2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C0FF3B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56B0A97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29534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879305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5D10C6D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66BBE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0430F4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2A577A7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BUG-010</w:t>
            </w:r>
          </w:p>
        </w:tc>
      </w:tr>
    </w:tbl>
    <w:p w14:paraId="775F09D9"/>
    <w:p w14:paraId="3895DCC7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表3-33 审核-通过自动拒绝冲突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24E2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D9446F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671391A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TC-REV-04</w:t>
            </w:r>
          </w:p>
        </w:tc>
      </w:tr>
      <w:tr w14:paraId="55AC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B6F7AE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11A4B2B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M4 预约审核</w:t>
            </w:r>
          </w:p>
        </w:tc>
      </w:tr>
      <w:tr w14:paraId="2927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BB2616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5299ED9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审核-通过自动拒绝冲突</w:t>
            </w:r>
          </w:p>
        </w:tc>
      </w:tr>
      <w:tr w14:paraId="0959A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39179B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0BE7DC4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16E6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E9061B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3851BE2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</w:tr>
      <w:tr w14:paraId="4F8A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252BFA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7700405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路径覆盖</w:t>
            </w:r>
          </w:p>
        </w:tc>
      </w:tr>
      <w:tr w14:paraId="703D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7EFF57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09896C2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验证通过后同时段其它待审核预约被自动拒绝并释放排期</w:t>
            </w:r>
          </w:p>
        </w:tc>
      </w:tr>
      <w:tr w14:paraId="1333E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96AE56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62AFA20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19C9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695260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2A1064B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同时段两条待审核，通过其一</w:t>
            </w:r>
          </w:p>
        </w:tc>
      </w:tr>
      <w:tr w14:paraId="7D64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D930FC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6E37F92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4A33A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533C91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61E38FC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另一条status=2，排期被删除</w:t>
            </w:r>
          </w:p>
        </w:tc>
      </w:tr>
      <w:tr w14:paraId="00E59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0833FD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3C95915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通过预约A→检查B</w:t>
            </w:r>
          </w:p>
        </w:tc>
      </w:tr>
      <w:tr w14:paraId="1B799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EBA40D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0EEB9F6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首轮失败→修复后通过</w:t>
            </w:r>
          </w:p>
        </w:tc>
      </w:tr>
      <w:tr w14:paraId="0198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37A407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447AB9D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通过(已修复)</w:t>
            </w:r>
          </w:p>
        </w:tc>
      </w:tr>
      <w:tr w14:paraId="66837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D46D28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6444F36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3C782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5C69E6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01C554A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BUG-004</w:t>
            </w:r>
          </w:p>
        </w:tc>
      </w:tr>
    </w:tbl>
    <w:p w14:paraId="6063A537"/>
    <w:p w14:paraId="71853B9D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表3-34 审核-预约ID为空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01FF9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  <w:vAlign w:val="center"/>
          </w:tcPr>
          <w:p w14:paraId="66A73DD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5A49E0E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TC-REV-05</w:t>
            </w:r>
          </w:p>
        </w:tc>
      </w:tr>
      <w:tr w14:paraId="4638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7A5C58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7CA1763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M4 预约审核</w:t>
            </w:r>
          </w:p>
        </w:tc>
      </w:tr>
      <w:tr w14:paraId="7E3BA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88A18E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354B529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审核-预约ID为空</w:t>
            </w:r>
          </w:p>
        </w:tc>
      </w:tr>
      <w:tr w14:paraId="6A360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A44B5B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0A0C339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4ACA3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045BD2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3503BB6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</w:tr>
      <w:tr w14:paraId="0CADF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219EB9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4B6AFA3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等价类(无效)</w:t>
            </w:r>
          </w:p>
        </w:tc>
      </w:tr>
      <w:tr w14:paraId="51816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99E2B4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63F8B4D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验证审核时id为空被拒绝</w:t>
            </w:r>
          </w:p>
        </w:tc>
      </w:tr>
      <w:tr w14:paraId="58DD8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14038C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11C72E3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51EC8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AFBAAE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03F1463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id=null</w:t>
            </w:r>
          </w:p>
        </w:tc>
      </w:tr>
      <w:tr w14:paraId="0761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E151BF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3518A65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191A8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6D5B85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5266E55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提示预约ID不能为空</w:t>
            </w:r>
          </w:p>
        </w:tc>
      </w:tr>
      <w:tr w14:paraId="0D64D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466331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48AA60A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提交空ID审核</w:t>
            </w:r>
          </w:p>
        </w:tc>
      </w:tr>
      <w:tr w14:paraId="4C30F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8281FA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602D6F5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3015C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D039B0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3F68E43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6B199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A010A8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0BD76DB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27B78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1A69A3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5EFC9F5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4EA600FD"/>
    <w:p w14:paraId="440E143E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表3-35 岗位-名称唯一性校验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24740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9266C3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4F20D77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TC-POST-01</w:t>
            </w:r>
          </w:p>
        </w:tc>
      </w:tr>
      <w:tr w14:paraId="4587C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416C9F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61A4485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M5 系统管理</w:t>
            </w:r>
          </w:p>
        </w:tc>
      </w:tr>
      <w:tr w14:paraId="443D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158DE6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1EB485E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岗位-名称唯一性校验</w:t>
            </w:r>
          </w:p>
        </w:tc>
      </w:tr>
      <w:tr w14:paraId="61E8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9A12DB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091415A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276E2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F6582C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3129FCF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</w:tr>
      <w:tr w14:paraId="66EBE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B2F57E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05FC114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</w:t>
            </w:r>
          </w:p>
        </w:tc>
      </w:tr>
      <w:tr w14:paraId="1BA43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C01C23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32BB416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验证同名不同ID判定为不唯一</w:t>
            </w:r>
          </w:p>
        </w:tc>
      </w:tr>
      <w:tr w14:paraId="60A5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E58C4B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6563F51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0D4F5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9A7F36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1EEED32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postName=已存在名称</w:t>
            </w:r>
          </w:p>
        </w:tc>
      </w:tr>
      <w:tr w14:paraId="4104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8BC1AF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45ADC75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03EA3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781C2A8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573CED1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返回不唯一(NOT_UNIQUE)</w:t>
            </w:r>
          </w:p>
        </w:tc>
      </w:tr>
      <w:tr w14:paraId="1EE6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0D00D5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0ECC7DC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校验岗位名称</w:t>
            </w:r>
          </w:p>
        </w:tc>
      </w:tr>
      <w:tr w14:paraId="3941B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05D4C4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73D8CE9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666A7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F2D0C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27579D8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04295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E2E32D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06D81B0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4D784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EA4BA5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1DBABE3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4E713B71"/>
    <w:p w14:paraId="6E19459E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表3-36 岗位-已分配禁止删除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2DBDB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024554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083DB91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TC-POST-02</w:t>
            </w:r>
          </w:p>
        </w:tc>
      </w:tr>
      <w:tr w14:paraId="44971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004E09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660B86A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M5 系统管理</w:t>
            </w:r>
          </w:p>
        </w:tc>
      </w:tr>
      <w:tr w14:paraId="5254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617538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7828C1E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岗位-已分配禁止删除</w:t>
            </w:r>
          </w:p>
        </w:tc>
      </w:tr>
      <w:tr w14:paraId="6ECE9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DFD9DE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02E1851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2C22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C4D04A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1099928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2026-07-04</w:t>
            </w:r>
          </w:p>
        </w:tc>
      </w:tr>
      <w:tr w14:paraId="4418E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B6499F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659D882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场景法(异常)</w:t>
            </w:r>
          </w:p>
        </w:tc>
      </w:tr>
      <w:tr w14:paraId="182FA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E4B902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2AA48E1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验证删除已被用户分配的岗位被拒绝</w:t>
            </w:r>
          </w:p>
        </w:tc>
      </w:tr>
      <w:tr w14:paraId="4D4F6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E68B0D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18F81C9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5635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7602E4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3F4FB6B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删除已关联用户的postId</w:t>
            </w:r>
          </w:p>
        </w:tc>
      </w:tr>
      <w:tr w14:paraId="13905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717F89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7503C55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4120B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367FDF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135BC1D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抛ServiceException“××已分配,不能删除”</w:t>
            </w:r>
          </w:p>
        </w:tc>
      </w:tr>
      <w:tr w14:paraId="7B2F4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635F0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3A432E2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删除已分配岗位</w:t>
            </w:r>
          </w:p>
        </w:tc>
      </w:tr>
      <w:tr w14:paraId="6476F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EA424F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3111488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768B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7DF5A1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7373E3D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48C7F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2C9B26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2DB938A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55209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C2FF90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4390BA6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24C746EA"/>
    <w:p w14:paraId="2D43E4D3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表3-37 用户-账号唯一性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3041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E9EB59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5EF51E3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TC-USER-01</w:t>
            </w:r>
          </w:p>
        </w:tc>
      </w:tr>
      <w:tr w14:paraId="7B1B5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2E07FF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726427C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M5 系统管理</w:t>
            </w:r>
          </w:p>
        </w:tc>
      </w:tr>
      <w:tr w14:paraId="1490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BEADE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6AEBF5F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用户-账号唯一性</w:t>
            </w:r>
          </w:p>
        </w:tc>
      </w:tr>
      <w:tr w14:paraId="7C3A9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7D2666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57DEAEF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4CBD2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0F5879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5401F06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</w:tr>
      <w:tr w14:paraId="4D54D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26B81C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11066EB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</w:t>
            </w:r>
          </w:p>
        </w:tc>
      </w:tr>
      <w:tr w14:paraId="50D90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00FA4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7C86213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验证新增重复账号被拒绝</w:t>
            </w:r>
          </w:p>
        </w:tc>
      </w:tr>
      <w:tr w14:paraId="516A6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B4B5A1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70A5FD6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2A4B7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BA0EB9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1F352BA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userName=admin(已存在)</w:t>
            </w:r>
          </w:p>
        </w:tc>
      </w:tr>
      <w:tr w14:paraId="5CD9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0437A9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5EC1D5C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498E4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365A27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4A228B8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提示账号已存在</w:t>
            </w:r>
          </w:p>
        </w:tc>
      </w:tr>
      <w:tr w14:paraId="53B53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452B2B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68551D5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新增重复账号</w:t>
            </w:r>
          </w:p>
        </w:tc>
      </w:tr>
      <w:tr w14:paraId="7994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D65DD0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6C416F4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6A6B5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CC8ECC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7BF88E7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2ED7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4688F5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77E4AE8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7399E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B306C3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05A05EE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6D601220"/>
    <w:p w14:paraId="3993984B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表3-38 预约多表关联查询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4C4A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FA37C6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3E42306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TC-DB-01</w:t>
            </w:r>
          </w:p>
        </w:tc>
      </w:tr>
      <w:tr w14:paraId="79AFD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1AA2F5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64D327F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数据库</w:t>
            </w:r>
          </w:p>
        </w:tc>
      </w:tr>
      <w:tr w14:paraId="7A1B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95B8AC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5653341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预约多表关联查询</w:t>
            </w:r>
          </w:p>
        </w:tc>
      </w:tr>
      <w:tr w14:paraId="6AF79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60857AC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0E6A641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029A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34C529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3912CA0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</w:tr>
      <w:tr w14:paraId="16832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876662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39E2F4F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等价类(有效)</w:t>
            </w:r>
          </w:p>
        </w:tc>
      </w:tr>
      <w:tr w14:paraId="3550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6EC265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6A7A75E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验证预约列表正确关联sys_user/labs返回申请人与实验室名称</w:t>
            </w:r>
          </w:p>
        </w:tc>
      </w:tr>
      <w:tr w14:paraId="34B3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00F633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6CBF6F5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24A1A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B13030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5C80994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查询预约列表</w:t>
            </w:r>
          </w:p>
        </w:tc>
      </w:tr>
      <w:tr w14:paraId="737B1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7EDA04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6F43988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31501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68DAFB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79FE457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nickName/labName/teacherNickName 正确显示</w:t>
            </w:r>
          </w:p>
        </w:tc>
      </w:tr>
      <w:tr w14:paraId="5FE7C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335592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5D08C5C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执行selectReservationList</w:t>
            </w:r>
          </w:p>
        </w:tc>
      </w:tr>
      <w:tr w14:paraId="6AA1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4C75FD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73A1FA7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5E26C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301597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31E1DBD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6C4E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AB131C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6C81D7A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1974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FC3C1CA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20DCB35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3004359B"/>
    <w:p w14:paraId="53CE22E4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表3-39 冲突查询SQL正确性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</w:tblGrid>
      <w:tr w14:paraId="021FF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BE5D63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测试用例编号</w:t>
            </w:r>
          </w:p>
        </w:tc>
        <w:tc>
          <w:tcPr>
            <w:tcW w:w="6463" w:type="dxa"/>
            <w:vAlign w:val="center"/>
          </w:tcPr>
          <w:p w14:paraId="03034A2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TC-DB-02</w:t>
            </w:r>
          </w:p>
        </w:tc>
      </w:tr>
      <w:tr w14:paraId="1E1B1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624E4F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测试项目名称</w:t>
            </w:r>
          </w:p>
        </w:tc>
        <w:tc>
          <w:tcPr>
            <w:tcW w:w="6463" w:type="dxa"/>
            <w:vAlign w:val="center"/>
          </w:tcPr>
          <w:p w14:paraId="784B3AC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数据库</w:t>
            </w:r>
          </w:p>
        </w:tc>
      </w:tr>
      <w:tr w14:paraId="579C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DDCFAE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测试项目标题</w:t>
            </w:r>
          </w:p>
        </w:tc>
        <w:tc>
          <w:tcPr>
            <w:tcW w:w="6463" w:type="dxa"/>
            <w:vAlign w:val="center"/>
          </w:tcPr>
          <w:p w14:paraId="1E9DCD0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冲突查询SQL正确性</w:t>
            </w:r>
          </w:p>
        </w:tc>
      </w:tr>
      <w:tr w14:paraId="1656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B02019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  <w:tc>
          <w:tcPr>
            <w:tcW w:w="6463" w:type="dxa"/>
            <w:vAlign w:val="center"/>
          </w:tcPr>
          <w:p w14:paraId="451ADF4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 w14:paraId="3405E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0B0C0B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测试时间</w:t>
            </w:r>
          </w:p>
        </w:tc>
        <w:tc>
          <w:tcPr>
            <w:tcW w:w="6463" w:type="dxa"/>
            <w:vAlign w:val="center"/>
          </w:tcPr>
          <w:p w14:paraId="5191841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</w:tr>
      <w:tr w14:paraId="59717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D7E626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测试方法</w:t>
            </w:r>
          </w:p>
        </w:tc>
        <w:tc>
          <w:tcPr>
            <w:tcW w:w="6463" w:type="dxa"/>
            <w:vAlign w:val="center"/>
          </w:tcPr>
          <w:p w14:paraId="6D164BC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路径覆盖</w:t>
            </w:r>
          </w:p>
        </w:tc>
      </w:tr>
      <w:tr w14:paraId="5FF83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B7401F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测试内容</w:t>
            </w:r>
          </w:p>
        </w:tc>
        <w:tc>
          <w:tcPr>
            <w:tcW w:w="6463" w:type="dxa"/>
            <w:vAlign w:val="center"/>
          </w:tcPr>
          <w:p w14:paraId="323C8D1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验证冲突查询按lab_id+date+time_slot+status=0且排除自身</w:t>
            </w:r>
          </w:p>
        </w:tc>
      </w:tr>
      <w:tr w14:paraId="0F8E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1375D0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测试环境与系统配置</w:t>
            </w:r>
          </w:p>
        </w:tc>
        <w:tc>
          <w:tcPr>
            <w:tcW w:w="6463" w:type="dxa"/>
            <w:vAlign w:val="center"/>
          </w:tcPr>
          <w:p w14:paraId="6FCD793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Windows 11 / JDK 17 / MySQL 8.0 / Redis；后端 Spring Boot 2.5.15 + MyBatis-Plus，前端 Vue3 + Element Plus</w:t>
            </w:r>
          </w:p>
        </w:tc>
      </w:tr>
      <w:tr w14:paraId="4709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41B005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测试输入数据</w:t>
            </w:r>
          </w:p>
        </w:tc>
        <w:tc>
          <w:tcPr>
            <w:tcW w:w="6463" w:type="dxa"/>
            <w:vAlign w:val="center"/>
          </w:tcPr>
          <w:p w14:paraId="17D8E96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labId/date/timeSlot/id</w:t>
            </w:r>
          </w:p>
        </w:tc>
      </w:tr>
      <w:tr w14:paraId="0C3D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345290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测试次数</w:t>
            </w:r>
          </w:p>
        </w:tc>
        <w:tc>
          <w:tcPr>
            <w:tcW w:w="6463" w:type="dxa"/>
            <w:vAlign w:val="center"/>
          </w:tcPr>
          <w:p w14:paraId="7597F8D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</w:tr>
      <w:tr w14:paraId="24133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5AA58F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预期结果</w:t>
            </w:r>
          </w:p>
        </w:tc>
        <w:tc>
          <w:tcPr>
            <w:tcW w:w="6463" w:type="dxa"/>
            <w:vAlign w:val="center"/>
          </w:tcPr>
          <w:p w14:paraId="25C2758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仅返回真正冲突的待审核记录</w:t>
            </w:r>
          </w:p>
        </w:tc>
      </w:tr>
      <w:tr w14:paraId="69EF7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AD3868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测试过程</w:t>
            </w:r>
          </w:p>
        </w:tc>
        <w:tc>
          <w:tcPr>
            <w:tcW w:w="6463" w:type="dxa"/>
            <w:vAlign w:val="center"/>
          </w:tcPr>
          <w:p w14:paraId="652951A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执行selectConflictingReservations</w:t>
            </w:r>
          </w:p>
        </w:tc>
      </w:tr>
      <w:tr w14:paraId="601FF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FCAB1F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测试结果</w:t>
            </w:r>
          </w:p>
        </w:tc>
        <w:tc>
          <w:tcPr>
            <w:tcW w:w="6463" w:type="dxa"/>
            <w:vAlign w:val="center"/>
          </w:tcPr>
          <w:p w14:paraId="5D3FF70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531FD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609C0A4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测试结论</w:t>
            </w:r>
          </w:p>
        </w:tc>
        <w:tc>
          <w:tcPr>
            <w:tcW w:w="6463" w:type="dxa"/>
            <w:vAlign w:val="center"/>
          </w:tcPr>
          <w:p w14:paraId="0FBC435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</w:tr>
      <w:tr w14:paraId="516CF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BFA7F5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实现限制</w:t>
            </w:r>
          </w:p>
        </w:tc>
        <w:tc>
          <w:tcPr>
            <w:tcW w:w="6463" w:type="dxa"/>
            <w:vAlign w:val="center"/>
          </w:tcPr>
          <w:p w14:paraId="2F7F5DA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  <w:tr w14:paraId="5ED4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9A3F010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  <w:tc>
          <w:tcPr>
            <w:tcW w:w="6463" w:type="dxa"/>
            <w:vAlign w:val="center"/>
          </w:tcPr>
          <w:p w14:paraId="03341FA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</w:t>
            </w:r>
          </w:p>
        </w:tc>
      </w:tr>
    </w:tbl>
    <w:p w14:paraId="73757662"/>
    <w:sectPr>
      <w:footerReference r:id="rId5" w:type="default"/>
      <w:pgSz w:w="11906" w:h="16838"/>
      <w:pgMar w:top="1077" w:right="850" w:bottom="1417" w:left="1417" w:header="72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UmePlu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6F272">
    <w:pPr>
      <w:pStyle w:val="25"/>
      <w:jc w:val="center"/>
    </w:pPr>
    <w:r>
      <w:rPr>
        <w:rFonts w:ascii="宋体" w:hAnsi="宋体" w:eastAsia="宋体" w:cs="宋体"/>
        <w:b w:val="0"/>
        <w:i w:val="0"/>
        <w:sz w:val="21"/>
      </w:rPr>
      <w:fldChar w:fldCharType="begin"/>
    </w:r>
    <w:r>
      <w:rPr>
        <w:rFonts w:ascii="宋体" w:hAnsi="宋体" w:eastAsia="宋体" w:cs="宋体"/>
        <w:b w:val="0"/>
        <w:i w:val="0"/>
        <w:sz w:val="21"/>
      </w:rPr>
      <w:instrText xml:space="preserve">PAGE</w:instrText>
    </w:r>
    <w:r>
      <w:rPr>
        <w:rFonts w:ascii="宋体" w:hAnsi="宋体" w:eastAsia="宋体" w:cs="宋体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733767"/>
    <w:rsid w:val="50D7229F"/>
    <w:rsid w:val="6791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qFormat/>
    <w:uiPriority w:val="99"/>
  </w:style>
  <w:style w:type="character" w:customStyle="1" w:styleId="138">
    <w:name w:val="Footer Char"/>
    <w:basedOn w:val="134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1827</Words>
  <Characters>2542</Characters>
  <Lines>0</Lines>
  <Paragraphs>0</Paragraphs>
  <TotalTime>0</TotalTime>
  <ScaleCrop>false</ScaleCrop>
  <LinksUpToDate>false</LinksUpToDate>
  <CharactersWithSpaces>2660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YJie</cp:lastModifiedBy>
  <dcterms:modified xsi:type="dcterms:W3CDTF">2026-06-23T13:09:11Z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eyJoZGlkIjoiMjcwOGFkNDUzZDNmZjQxY2RiYTAwMzdkMGQyNDVmYzciLCJ1c2VySWQiOiI0MzcwNzUzNzEifQ==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20E91C4FB820468A85AB0AC1557090E2_12</vt:lpwstr>
  </property>
</Properties>
</file>